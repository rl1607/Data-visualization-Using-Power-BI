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5637A">
      <w:pPr>
        <w:pStyle w:val="5"/>
        <w:spacing w:before="63"/>
        <w:ind w:left="1587" w:right="1661"/>
        <w:jc w:val="center"/>
      </w:pPr>
      <w:r>
        <mc:AlternateContent>
          <mc:Choice Requires="wpg">
            <w:drawing>
              <wp:anchor distT="0" distB="0" distL="0" distR="0" simplePos="0" relativeHeight="251659264" behindDoc="1" locked="0" layoutInCell="1" allowOverlap="1">
                <wp:simplePos x="0" y="0"/>
                <wp:positionH relativeFrom="page">
                  <wp:posOffset>331470</wp:posOffset>
                </wp:positionH>
                <wp:positionV relativeFrom="page">
                  <wp:posOffset>115570</wp:posOffset>
                </wp:positionV>
                <wp:extent cx="7032625" cy="9798685"/>
                <wp:effectExtent l="0" t="0" r="0" b="0"/>
                <wp:wrapNone/>
                <wp:docPr id="1" name="Group 1"/>
                <wp:cNvGraphicFramePr/>
                <a:graphic xmlns:a="http://schemas.openxmlformats.org/drawingml/2006/main">
                  <a:graphicData uri="http://schemas.microsoft.com/office/word/2010/wordprocessingGroup">
                    <wpg:wgp>
                      <wpg:cNvGrpSpPr/>
                      <wpg:grpSpPr>
                        <a:xfrm>
                          <a:off x="0" y="0"/>
                          <a:ext cx="7032625" cy="9798685"/>
                          <a:chOff x="0" y="0"/>
                          <a:chExt cx="7032625" cy="9798685"/>
                        </a:xfrm>
                      </wpg:grpSpPr>
                      <pic:pic xmlns:pic="http://schemas.openxmlformats.org/drawingml/2006/picture">
                        <pic:nvPicPr>
                          <pic:cNvPr id="2" name="Image 2"/>
                          <pic:cNvPicPr/>
                        </pic:nvPicPr>
                        <pic:blipFill>
                          <a:blip r:embed="rId10" cstate="print"/>
                          <a:stretch>
                            <a:fillRect/>
                          </a:stretch>
                        </pic:blipFill>
                        <pic:spPr>
                          <a:xfrm>
                            <a:off x="3201714" y="6748389"/>
                            <a:ext cx="1057274" cy="809624"/>
                          </a:xfrm>
                          <a:prstGeom prst="rect">
                            <a:avLst/>
                          </a:prstGeom>
                        </pic:spPr>
                      </pic:pic>
                      <wps:wsp>
                        <wps:cNvPr id="3" name="Graphic 3"/>
                        <wps:cNvSpPr/>
                        <wps:spPr>
                          <a:xfrm>
                            <a:off x="11585" y="11585"/>
                            <a:ext cx="7009130" cy="9775190"/>
                          </a:xfrm>
                          <a:custGeom>
                            <a:avLst/>
                            <a:gdLst/>
                            <a:ahLst/>
                            <a:cxnLst/>
                            <a:rect l="l" t="t" r="r" b="b"/>
                            <a:pathLst>
                              <a:path w="7009130" h="9775190">
                                <a:moveTo>
                                  <a:pt x="0" y="0"/>
                                </a:moveTo>
                                <a:lnTo>
                                  <a:pt x="7008908" y="0"/>
                                </a:lnTo>
                                <a:lnTo>
                                  <a:pt x="7008908" y="9774949"/>
                                </a:lnTo>
                                <a:lnTo>
                                  <a:pt x="0" y="9774949"/>
                                </a:lnTo>
                                <a:lnTo>
                                  <a:pt x="0" y="0"/>
                                </a:lnTo>
                                <a:close/>
                              </a:path>
                            </a:pathLst>
                          </a:custGeom>
                          <a:ln w="23170">
                            <a:solidFill>
                              <a:srgbClr val="000000"/>
                            </a:solidFill>
                            <a:prstDash val="solid"/>
                          </a:ln>
                        </wps:spPr>
                        <wps:bodyPr wrap="square" lIns="0" tIns="0" rIns="0" bIns="0" rtlCol="0">
                          <a:noAutofit/>
                        </wps:bodyPr>
                      </wps:wsp>
                      <pic:pic xmlns:pic="http://schemas.openxmlformats.org/drawingml/2006/picture">
                        <pic:nvPicPr>
                          <pic:cNvPr id="4" name="Image 4"/>
                          <pic:cNvPicPr/>
                        </pic:nvPicPr>
                        <pic:blipFill>
                          <a:blip r:embed="rId11" cstate="print"/>
                          <a:stretch>
                            <a:fillRect/>
                          </a:stretch>
                        </pic:blipFill>
                        <pic:spPr>
                          <a:xfrm>
                            <a:off x="810939" y="1533779"/>
                            <a:ext cx="885824" cy="514349"/>
                          </a:xfrm>
                          <a:prstGeom prst="rect">
                            <a:avLst/>
                          </a:prstGeom>
                        </pic:spPr>
                      </pic:pic>
                      <pic:pic xmlns:pic="http://schemas.openxmlformats.org/drawingml/2006/picture">
                        <pic:nvPicPr>
                          <pic:cNvPr id="5" name="Image 5"/>
                          <pic:cNvPicPr/>
                        </pic:nvPicPr>
                        <pic:blipFill>
                          <a:blip r:embed="rId12" cstate="print"/>
                          <a:stretch>
                            <a:fillRect/>
                          </a:stretch>
                        </pic:blipFill>
                        <pic:spPr>
                          <a:xfrm>
                            <a:off x="6383064" y="1566199"/>
                            <a:ext cx="647699" cy="485774"/>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5678214" y="1566199"/>
                            <a:ext cx="657224" cy="485774"/>
                          </a:xfrm>
                          <a:prstGeom prst="rect">
                            <a:avLst/>
                          </a:prstGeom>
                        </pic:spPr>
                      </pic:pic>
                    </wpg:wgp>
                  </a:graphicData>
                </a:graphic>
              </wp:anchor>
            </w:drawing>
          </mc:Choice>
          <mc:Fallback>
            <w:pict>
              <v:group id="_x0000_s1026" o:spid="_x0000_s1026" o:spt="203" style="position:absolute;left:0pt;margin-left:26.1pt;margin-top:9.1pt;height:771.55pt;width:553.75pt;mso-position-horizontal-relative:page;mso-position-vertical-relative:page;z-index:-251657216;mso-width-relative:page;mso-height-relative:page;" coordsize="7032625,9798685" o:gfxdata="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">
                <o:lock v:ext="edit" aspectratio="f"/>
                <v:shape id="Image 2" o:spid="_x0000_s1026" o:spt="75" type="#_x0000_t75" style="position:absolute;left:3201714;top:6748389;height:809624;width:1057274;" filled="f" o:preferrelative="t" stroked="f" coordsize="21600,21600" o:gfxdata="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6g/r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Graphic 3" o:spid="_x0000_s1026" o:spt="100" style="position:absolute;left:11585;top:11585;height:9775190;width:7009130;" filled="f" stroked="t" coordsize="7009130,9775190" o:gfxdata="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75Va5AAAA2gAA&#10;AA8AAAAAAAAAAQAgAAAAIgAAAGRycy9kb3ducmV2LnhtbFBLAQIUABQAAAAIAIdO4kAzLwWeOwAA&#10;ADkAAAAQAAAAAAAAAAEAIAAAAAgBAABkcnMvc2hhcGV4bWwueG1sUEsFBgAAAAAGAAYAWwEAALID&#10;AAAAAA==&#10;" path="m0,0l7008908,0,7008908,9774949,0,9774949,0,0xe">
                  <v:fill on="f" focussize="0,0"/>
                  <v:stroke weight="1.8244094488189pt" color="#000000" joinstyle="round"/>
                  <v:imagedata o:title=""/>
                  <o:lock v:ext="edit" aspectratio="f"/>
                  <v:textbox inset="0mm,0mm,0mm,0mm"/>
                </v:shape>
                <v:shape id="Image 4" o:spid="_x0000_s1026" o:spt="75" type="#_x0000_t75" style="position:absolute;left:810939;top:1533779;height:514349;width:885824;" filled="f" o:preferrelative="t" stroked="f" coordsize="21600,21600" o:gfxdata="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IXs7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5" o:spid="_x0000_s1026" o:spt="75" type="#_x0000_t75" style="position:absolute;left:6383064;top:1566199;height:485774;width:647699;" filled="f" o:preferrelative="t" stroked="f" coordsize="21600,21600" o:gfxdata="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8jUfugAAANo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6" o:spid="_x0000_s1026" o:spt="75" type="#_x0000_t75" style="position:absolute;left:5678214;top:1566199;height:485774;width:657224;" filled="f" o:preferrelative="t" stroked="f" coordsize="21600,21600" o:gfxdata="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ifPpvQAA&#10;ANoAAAAPAAAAAAAAAAEAIAAAACIAAABkcnMvZG93bnJldi54bWxQSwECFAAUAAAACACHTuJAMy8F&#10;njsAAAA5AAAAEAAAAAAAAAABACAAAAAMAQAAZHJzL3NoYXBleG1sLnhtbFBLBQYAAAAABgAGAFsB&#10;AAC2AwAAAAA=&#10;">
                  <v:fill on="f" focussize="0,0"/>
                  <v:stroke on="f"/>
                  <v:imagedata r:id="rId13" o:title=""/>
                  <o:lock v:ext="edit" aspectratio="f"/>
                </v:shape>
              </v:group>
            </w:pict>
          </mc:Fallback>
        </mc:AlternateContent>
      </w:r>
      <w:r>
        <w:rPr>
          <w:smallCaps/>
          <w:w w:val="85"/>
        </w:rPr>
        <w:t>Basavarajeswari</w:t>
      </w:r>
      <w:r>
        <w:rPr>
          <w:smallCaps/>
          <w:spacing w:val="6"/>
        </w:rPr>
        <w:t xml:space="preserve"> </w:t>
      </w:r>
      <w:r>
        <w:rPr>
          <w:smallCaps/>
          <w:w w:val="85"/>
        </w:rPr>
        <w:t>group</w:t>
      </w:r>
      <w:r>
        <w:rPr>
          <w:smallCaps/>
          <w:spacing w:val="7"/>
        </w:rPr>
        <w:t xml:space="preserve"> </w:t>
      </w:r>
      <w:r>
        <w:rPr>
          <w:smallCaps/>
          <w:w w:val="85"/>
        </w:rPr>
        <w:t>of</w:t>
      </w:r>
      <w:r>
        <w:rPr>
          <w:smallCaps/>
          <w:spacing w:val="7"/>
        </w:rPr>
        <w:t xml:space="preserve"> </w:t>
      </w:r>
      <w:r>
        <w:rPr>
          <w:smallCaps/>
          <w:spacing w:val="-2"/>
          <w:w w:val="85"/>
        </w:rPr>
        <w:t>institutions</w:t>
      </w:r>
    </w:p>
    <w:p w14:paraId="5DE889DE">
      <w:pPr>
        <w:pStyle w:val="10"/>
        <w:spacing w:before="18"/>
        <w:rPr>
          <w:b/>
          <w:sz w:val="18"/>
        </w:rPr>
      </w:pPr>
    </w:p>
    <w:p w14:paraId="55CDF276">
      <w:pPr>
        <w:spacing w:before="0"/>
        <w:ind w:left="0" w:right="0" w:firstLine="0"/>
        <w:jc w:val="center"/>
        <w:rPr>
          <w:b/>
          <w:sz w:val="30"/>
        </w:rPr>
      </w:pPr>
      <w:r>
        <w:rPr>
          <w:b/>
          <w:color w:val="FF0000"/>
          <w:sz w:val="30"/>
        </w:rPr>
        <w:t xml:space="preserve">BALLARI INSTITUTE OF TECHNOLOGY &amp; </w:t>
      </w:r>
      <w:r>
        <w:rPr>
          <w:b/>
          <w:color w:val="FF0000"/>
          <w:spacing w:val="-2"/>
          <w:sz w:val="30"/>
        </w:rPr>
        <w:t>MANAGEMENT</w:t>
      </w:r>
    </w:p>
    <w:p w14:paraId="77F730D4">
      <w:pPr>
        <w:spacing w:before="116" w:line="180" w:lineRule="exact"/>
        <w:ind w:left="14" w:right="0" w:firstLine="0"/>
        <w:jc w:val="center"/>
        <w:rPr>
          <w:sz w:val="16"/>
        </w:rPr>
      </w:pPr>
      <w:r>
        <w:rPr>
          <w:color w:val="001F5E"/>
          <w:sz w:val="16"/>
        </w:rPr>
        <w:t>NACC</w:t>
      </w:r>
      <w:r>
        <w:rPr>
          <w:color w:val="001F5E"/>
          <w:spacing w:val="-1"/>
          <w:sz w:val="16"/>
        </w:rPr>
        <w:t xml:space="preserve"> </w:t>
      </w:r>
      <w:r>
        <w:rPr>
          <w:color w:val="001F5E"/>
          <w:sz w:val="16"/>
        </w:rPr>
        <w:t>Accredited</w:t>
      </w:r>
      <w:r>
        <w:rPr>
          <w:color w:val="001F5E"/>
          <w:spacing w:val="-1"/>
          <w:sz w:val="16"/>
        </w:rPr>
        <w:t xml:space="preserve"> </w:t>
      </w:r>
      <w:r>
        <w:rPr>
          <w:color w:val="001F5E"/>
          <w:spacing w:val="-2"/>
          <w:sz w:val="16"/>
        </w:rPr>
        <w:t>Institution*</w:t>
      </w:r>
    </w:p>
    <w:p w14:paraId="27117305">
      <w:pPr>
        <w:spacing w:before="0" w:line="240" w:lineRule="auto"/>
        <w:ind w:left="1587" w:right="1585" w:firstLine="0"/>
        <w:jc w:val="center"/>
        <w:rPr>
          <w:b/>
          <w:sz w:val="16"/>
        </w:rPr>
      </w:pPr>
      <w:r>
        <w:rPr>
          <w:b/>
          <w:color w:val="001F5E"/>
          <w:sz w:val="16"/>
        </w:rPr>
        <w:t>(Recognized</w:t>
      </w:r>
      <w:r>
        <w:rPr>
          <w:b/>
          <w:color w:val="001F5E"/>
          <w:spacing w:val="-4"/>
          <w:sz w:val="16"/>
        </w:rPr>
        <w:t xml:space="preserve"> </w:t>
      </w:r>
      <w:r>
        <w:rPr>
          <w:b/>
          <w:color w:val="001F5E"/>
          <w:sz w:val="16"/>
        </w:rPr>
        <w:t>by</w:t>
      </w:r>
      <w:r>
        <w:rPr>
          <w:b/>
          <w:color w:val="001F5E"/>
          <w:spacing w:val="-4"/>
          <w:sz w:val="16"/>
        </w:rPr>
        <w:t xml:space="preserve"> </w:t>
      </w:r>
      <w:r>
        <w:rPr>
          <w:b/>
          <w:color w:val="001F5E"/>
          <w:sz w:val="16"/>
        </w:rPr>
        <w:t>Govt.</w:t>
      </w:r>
      <w:r>
        <w:rPr>
          <w:b/>
          <w:color w:val="001F5E"/>
          <w:spacing w:val="-4"/>
          <w:sz w:val="16"/>
        </w:rPr>
        <w:t xml:space="preserve"> </w:t>
      </w:r>
      <w:r>
        <w:rPr>
          <w:b/>
          <w:color w:val="001F5E"/>
          <w:sz w:val="16"/>
        </w:rPr>
        <w:t>of</w:t>
      </w:r>
      <w:r>
        <w:rPr>
          <w:b/>
          <w:color w:val="001F5E"/>
          <w:spacing w:val="-4"/>
          <w:sz w:val="16"/>
        </w:rPr>
        <w:t xml:space="preserve"> </w:t>
      </w:r>
      <w:r>
        <w:rPr>
          <w:b/>
          <w:color w:val="001F5E"/>
          <w:sz w:val="16"/>
        </w:rPr>
        <w:t>Karnataka,</w:t>
      </w:r>
      <w:r>
        <w:rPr>
          <w:b/>
          <w:color w:val="001F5E"/>
          <w:spacing w:val="-4"/>
          <w:sz w:val="16"/>
        </w:rPr>
        <w:t xml:space="preserve"> </w:t>
      </w:r>
      <w:r>
        <w:rPr>
          <w:b/>
          <w:color w:val="001F5E"/>
          <w:sz w:val="16"/>
        </w:rPr>
        <w:t>approved</w:t>
      </w:r>
      <w:r>
        <w:rPr>
          <w:b/>
          <w:color w:val="001F5E"/>
          <w:spacing w:val="-4"/>
          <w:sz w:val="16"/>
        </w:rPr>
        <w:t xml:space="preserve"> </w:t>
      </w:r>
      <w:r>
        <w:rPr>
          <w:b/>
          <w:color w:val="001F5E"/>
          <w:sz w:val="16"/>
        </w:rPr>
        <w:t>by</w:t>
      </w:r>
      <w:r>
        <w:rPr>
          <w:b/>
          <w:color w:val="001F5E"/>
          <w:spacing w:val="-4"/>
          <w:sz w:val="16"/>
        </w:rPr>
        <w:t xml:space="preserve"> </w:t>
      </w:r>
      <w:r>
        <w:rPr>
          <w:b/>
          <w:color w:val="001F5E"/>
          <w:sz w:val="16"/>
        </w:rPr>
        <w:t>AICTE,</w:t>
      </w:r>
      <w:r>
        <w:rPr>
          <w:b/>
          <w:color w:val="001F5E"/>
          <w:spacing w:val="-4"/>
          <w:sz w:val="16"/>
        </w:rPr>
        <w:t xml:space="preserve"> </w:t>
      </w:r>
      <w:r>
        <w:rPr>
          <w:b/>
          <w:color w:val="001F5E"/>
          <w:sz w:val="16"/>
        </w:rPr>
        <w:t>New</w:t>
      </w:r>
      <w:r>
        <w:rPr>
          <w:b/>
          <w:color w:val="001F5E"/>
          <w:spacing w:val="-4"/>
          <w:sz w:val="16"/>
        </w:rPr>
        <w:t xml:space="preserve"> </w:t>
      </w:r>
      <w:r>
        <w:rPr>
          <w:b/>
          <w:color w:val="001F5E"/>
          <w:sz w:val="16"/>
        </w:rPr>
        <w:t>Delhi</w:t>
      </w:r>
      <w:r>
        <w:rPr>
          <w:b/>
          <w:color w:val="001F5E"/>
          <w:spacing w:val="-4"/>
          <w:sz w:val="16"/>
        </w:rPr>
        <w:t xml:space="preserve"> </w:t>
      </w:r>
      <w:r>
        <w:rPr>
          <w:b/>
          <w:color w:val="001F5E"/>
          <w:sz w:val="16"/>
        </w:rPr>
        <w:t>&amp;</w:t>
      </w:r>
      <w:r>
        <w:rPr>
          <w:b/>
          <w:color w:val="001F5E"/>
          <w:spacing w:val="-4"/>
          <w:sz w:val="16"/>
        </w:rPr>
        <w:t xml:space="preserve"> </w:t>
      </w:r>
      <w:r>
        <w:rPr>
          <w:b/>
          <w:color w:val="001F5E"/>
          <w:sz w:val="16"/>
        </w:rPr>
        <w:t>Affiliated</w:t>
      </w:r>
      <w:r>
        <w:rPr>
          <w:b/>
          <w:color w:val="001F5E"/>
          <w:spacing w:val="-4"/>
          <w:sz w:val="16"/>
        </w:rPr>
        <w:t xml:space="preserve"> </w:t>
      </w:r>
      <w:r>
        <w:rPr>
          <w:b/>
          <w:color w:val="001F5E"/>
          <w:sz w:val="16"/>
        </w:rPr>
        <w:t>to</w:t>
      </w:r>
      <w:r>
        <w:rPr>
          <w:b/>
          <w:color w:val="001F5E"/>
          <w:spacing w:val="40"/>
          <w:sz w:val="16"/>
        </w:rPr>
        <w:t xml:space="preserve"> </w:t>
      </w:r>
      <w:r>
        <w:rPr>
          <w:b/>
          <w:color w:val="001F5E"/>
          <w:sz w:val="16"/>
        </w:rPr>
        <w:t>Visvesvaraya Technological University, Belagavi)</w:t>
      </w:r>
    </w:p>
    <w:p w14:paraId="0F356588">
      <w:pPr>
        <w:spacing w:before="0"/>
        <w:ind w:left="2273" w:right="2271" w:firstLine="0"/>
        <w:jc w:val="center"/>
        <w:rPr>
          <w:b/>
          <w:sz w:val="18"/>
        </w:rPr>
      </w:pPr>
      <w:r>
        <w:rPr>
          <w:b/>
          <w:color w:val="001F5E"/>
          <w:sz w:val="18"/>
        </w:rPr>
        <w:t>"JnanaGangotri"</w:t>
      </w:r>
      <w:r>
        <w:rPr>
          <w:b/>
          <w:color w:val="001F5E"/>
          <w:spacing w:val="-11"/>
          <w:sz w:val="18"/>
        </w:rPr>
        <w:t xml:space="preserve"> </w:t>
      </w:r>
      <w:r>
        <w:rPr>
          <w:b/>
          <w:color w:val="001F5E"/>
          <w:sz w:val="18"/>
        </w:rPr>
        <w:t>Campus,</w:t>
      </w:r>
      <w:r>
        <w:rPr>
          <w:b/>
          <w:color w:val="001F5E"/>
          <w:spacing w:val="-11"/>
          <w:sz w:val="18"/>
        </w:rPr>
        <w:t xml:space="preserve"> </w:t>
      </w:r>
      <w:r>
        <w:rPr>
          <w:b/>
          <w:color w:val="001F5E"/>
          <w:sz w:val="18"/>
        </w:rPr>
        <w:t>No.873/2,</w:t>
      </w:r>
      <w:r>
        <w:rPr>
          <w:b/>
          <w:color w:val="001F5E"/>
          <w:spacing w:val="-11"/>
          <w:sz w:val="18"/>
        </w:rPr>
        <w:t xml:space="preserve"> </w:t>
      </w:r>
      <w:r>
        <w:rPr>
          <w:b/>
          <w:color w:val="001F5E"/>
          <w:sz w:val="18"/>
        </w:rPr>
        <w:t>Ballari-Hospet</w:t>
      </w:r>
      <w:r>
        <w:rPr>
          <w:b/>
          <w:color w:val="001F5E"/>
          <w:spacing w:val="-11"/>
          <w:sz w:val="18"/>
        </w:rPr>
        <w:t xml:space="preserve"> </w:t>
      </w:r>
      <w:r>
        <w:rPr>
          <w:b/>
          <w:color w:val="001F5E"/>
          <w:sz w:val="18"/>
        </w:rPr>
        <w:t>Road,</w:t>
      </w:r>
      <w:r>
        <w:rPr>
          <w:b/>
          <w:color w:val="001F5E"/>
          <w:spacing w:val="-11"/>
          <w:sz w:val="18"/>
        </w:rPr>
        <w:t xml:space="preserve"> </w:t>
      </w:r>
      <w:r>
        <w:rPr>
          <w:b/>
          <w:color w:val="001F5E"/>
          <w:sz w:val="18"/>
        </w:rPr>
        <w:t>Allipur, Ballar1-583 104 (Karnataka) (India)</w:t>
      </w:r>
    </w:p>
    <w:p w14:paraId="03D56709">
      <w:pPr>
        <w:spacing w:before="0" w:line="183" w:lineRule="exact"/>
        <w:ind w:left="14" w:right="0" w:firstLine="0"/>
        <w:jc w:val="center"/>
        <w:rPr>
          <w:b/>
          <w:sz w:val="18"/>
        </w:rPr>
      </w:pPr>
      <w:r>
        <w:rPr>
          <w:b/>
          <w:color w:val="001F5E"/>
          <w:sz w:val="18"/>
        </w:rPr>
        <w:t xml:space="preserve">Ph: 08392 – 237100 / 237190, Fax: 08392 – </w:t>
      </w:r>
      <w:r>
        <w:rPr>
          <w:b/>
          <w:color w:val="001F5E"/>
          <w:spacing w:val="-2"/>
          <w:sz w:val="18"/>
        </w:rPr>
        <w:t>237197</w:t>
      </w:r>
    </w:p>
    <w:p w14:paraId="17A8AD21">
      <w:pPr>
        <w:pStyle w:val="10"/>
        <w:spacing w:before="175"/>
        <w:rPr>
          <w:b/>
          <w:sz w:val="18"/>
        </w:rPr>
      </w:pPr>
    </w:p>
    <w:p w14:paraId="1A5459B8">
      <w:pPr>
        <w:spacing w:before="0"/>
        <w:ind w:left="1847" w:right="0" w:firstLine="0"/>
        <w:jc w:val="left"/>
        <w:rPr>
          <w:b/>
          <w:sz w:val="30"/>
        </w:rPr>
      </w:pPr>
      <w:r>
        <w:rPr>
          <w:b/>
          <w:spacing w:val="-2"/>
          <w:sz w:val="30"/>
        </w:rPr>
        <w:t>DEPARTMENT</w:t>
      </w:r>
      <w:r>
        <w:rPr>
          <w:b/>
          <w:spacing w:val="-14"/>
          <w:sz w:val="30"/>
        </w:rPr>
        <w:t xml:space="preserve"> </w:t>
      </w:r>
      <w:r>
        <w:rPr>
          <w:b/>
          <w:spacing w:val="-2"/>
          <w:sz w:val="30"/>
        </w:rPr>
        <w:t>OF</w:t>
      </w:r>
      <w:r>
        <w:rPr>
          <w:b/>
          <w:spacing w:val="-13"/>
          <w:sz w:val="30"/>
        </w:rPr>
        <w:t xml:space="preserve"> </w:t>
      </w:r>
      <w:r>
        <w:rPr>
          <w:b/>
          <w:spacing w:val="-2"/>
          <w:sz w:val="30"/>
        </w:rPr>
        <w:t>CSE(DATA</w:t>
      </w:r>
      <w:r>
        <w:rPr>
          <w:b/>
          <w:spacing w:val="-13"/>
          <w:sz w:val="30"/>
        </w:rPr>
        <w:t xml:space="preserve"> </w:t>
      </w:r>
      <w:r>
        <w:rPr>
          <w:b/>
          <w:spacing w:val="-2"/>
          <w:sz w:val="30"/>
        </w:rPr>
        <w:t>SCIENCE)</w:t>
      </w:r>
    </w:p>
    <w:p w14:paraId="23B476FE">
      <w:pPr>
        <w:pStyle w:val="3"/>
        <w:spacing w:before="255"/>
        <w:ind w:left="0"/>
        <w:jc w:val="center"/>
      </w:pPr>
      <w:r>
        <w:t>A</w:t>
      </w:r>
      <w:r>
        <w:rPr>
          <w:spacing w:val="-3"/>
        </w:rPr>
        <w:t xml:space="preserve"> </w:t>
      </w:r>
      <w:r>
        <w:t>Mini-Project</w:t>
      </w:r>
      <w:r>
        <w:rPr>
          <w:spacing w:val="-3"/>
        </w:rPr>
        <w:t xml:space="preserve"> </w:t>
      </w:r>
      <w:r>
        <w:t>Report</w:t>
      </w:r>
      <w:r>
        <w:rPr>
          <w:spacing w:val="-3"/>
        </w:rPr>
        <w:t xml:space="preserve"> </w:t>
      </w:r>
      <w:r>
        <w:rPr>
          <w:spacing w:val="-5"/>
        </w:rPr>
        <w:t>On</w:t>
      </w:r>
    </w:p>
    <w:p w14:paraId="6E51DBE0">
      <w:pPr>
        <w:pStyle w:val="10"/>
        <w:spacing w:before="37"/>
        <w:rPr>
          <w:b/>
          <w:sz w:val="28"/>
        </w:rPr>
      </w:pPr>
    </w:p>
    <w:p w14:paraId="5441D49A">
      <w:pPr>
        <w:spacing w:before="0"/>
        <w:ind w:left="0" w:right="0" w:firstLine="0"/>
        <w:jc w:val="center"/>
        <w:rPr>
          <w:b/>
          <w:sz w:val="32"/>
        </w:rPr>
      </w:pPr>
      <w:r>
        <w:rPr>
          <w:b/>
          <w:color w:val="FF0000"/>
          <w:sz w:val="32"/>
        </w:rPr>
        <w:t>“</w:t>
      </w:r>
      <w:r>
        <w:rPr>
          <w:rFonts w:hint="default"/>
          <w:b/>
          <w:bCs/>
          <w:color w:val="FF0000"/>
          <w:sz w:val="32"/>
          <w:szCs w:val="32"/>
          <w:lang w:val="en-IN"/>
        </w:rPr>
        <w:t>Chart Sales Performance and Budget Analysis Dashboard Using Power BI</w:t>
      </w:r>
      <w:r>
        <w:rPr>
          <w:b/>
          <w:color w:val="FF0000"/>
          <w:spacing w:val="-11"/>
          <w:sz w:val="32"/>
        </w:rPr>
        <w:t xml:space="preserve"> </w:t>
      </w:r>
      <w:r>
        <w:rPr>
          <w:b/>
          <w:color w:val="FF0000"/>
          <w:spacing w:val="-10"/>
          <w:sz w:val="32"/>
        </w:rPr>
        <w:t>”</w:t>
      </w:r>
    </w:p>
    <w:p w14:paraId="767EBC85">
      <w:pPr>
        <w:pStyle w:val="10"/>
        <w:spacing w:before="19"/>
        <w:rPr>
          <w:b/>
          <w:sz w:val="32"/>
        </w:rPr>
      </w:pPr>
    </w:p>
    <w:p w14:paraId="45B492D5">
      <w:pPr>
        <w:pStyle w:val="3"/>
        <w:ind w:left="0"/>
        <w:jc w:val="center"/>
      </w:pPr>
      <w:r>
        <w:t>A</w:t>
      </w:r>
      <w:r>
        <w:rPr>
          <w:spacing w:val="-5"/>
        </w:rPr>
        <w:t xml:space="preserve"> </w:t>
      </w:r>
      <w:r>
        <w:t>report</w:t>
      </w:r>
      <w:r>
        <w:rPr>
          <w:spacing w:val="-3"/>
        </w:rPr>
        <w:t xml:space="preserve"> </w:t>
      </w:r>
      <w:r>
        <w:t>submitted</w:t>
      </w:r>
      <w:r>
        <w:rPr>
          <w:spacing w:val="-3"/>
        </w:rPr>
        <w:t xml:space="preserve"> </w:t>
      </w:r>
      <w:r>
        <w:t>in</w:t>
      </w:r>
      <w:r>
        <w:rPr>
          <w:spacing w:val="-3"/>
        </w:rPr>
        <w:t xml:space="preserve"> </w:t>
      </w:r>
      <w:r>
        <w:t>partial</w:t>
      </w:r>
      <w:r>
        <w:rPr>
          <w:spacing w:val="-2"/>
        </w:rPr>
        <w:t xml:space="preserve"> </w:t>
      </w:r>
      <w:r>
        <w:t>fulfillment</w:t>
      </w:r>
      <w:r>
        <w:rPr>
          <w:spacing w:val="-3"/>
        </w:rPr>
        <w:t xml:space="preserve"> </w:t>
      </w:r>
      <w:r>
        <w:t>of</w:t>
      </w:r>
      <w:r>
        <w:rPr>
          <w:spacing w:val="-3"/>
        </w:rPr>
        <w:t xml:space="preserve"> </w:t>
      </w:r>
      <w:r>
        <w:t>the</w:t>
      </w:r>
      <w:r>
        <w:rPr>
          <w:spacing w:val="-3"/>
        </w:rPr>
        <w:t xml:space="preserve"> </w:t>
      </w:r>
      <w:r>
        <w:t>requirements</w:t>
      </w:r>
      <w:r>
        <w:rPr>
          <w:spacing w:val="-3"/>
        </w:rPr>
        <w:t xml:space="preserve"> </w:t>
      </w:r>
      <w:r>
        <w:t>for</w:t>
      </w:r>
      <w:r>
        <w:rPr>
          <w:spacing w:val="-2"/>
        </w:rPr>
        <w:t xml:space="preserve"> </w:t>
      </w:r>
      <w:r>
        <w:rPr>
          <w:spacing w:val="-5"/>
        </w:rPr>
        <w:t>the</w:t>
      </w:r>
    </w:p>
    <w:p w14:paraId="0442F54A">
      <w:pPr>
        <w:pStyle w:val="10"/>
        <w:spacing w:before="36"/>
        <w:rPr>
          <w:b/>
          <w:sz w:val="28"/>
        </w:rPr>
      </w:pPr>
    </w:p>
    <w:p w14:paraId="64360D4E">
      <w:pPr>
        <w:spacing w:before="0"/>
        <w:ind w:left="1784" w:right="0" w:firstLine="0"/>
        <w:jc w:val="left"/>
        <w:rPr>
          <w:b/>
          <w:sz w:val="32"/>
        </w:rPr>
      </w:pPr>
      <w:r>
        <w:rPr>
          <w:b/>
          <w:color w:val="4E81BC"/>
          <w:sz w:val="32"/>
        </w:rPr>
        <w:t>DATA</w:t>
      </w:r>
      <w:r>
        <w:rPr>
          <w:b/>
          <w:color w:val="4E81BC"/>
          <w:spacing w:val="-21"/>
          <w:sz w:val="32"/>
        </w:rPr>
        <w:t xml:space="preserve"> </w:t>
      </w:r>
      <w:r>
        <w:rPr>
          <w:b/>
          <w:color w:val="4E81BC"/>
          <w:sz w:val="32"/>
        </w:rPr>
        <w:t>VISUALIZATION</w:t>
      </w:r>
      <w:r>
        <w:rPr>
          <w:b/>
          <w:color w:val="4E81BC"/>
          <w:spacing w:val="-19"/>
          <w:sz w:val="32"/>
        </w:rPr>
        <w:t xml:space="preserve"> </w:t>
      </w:r>
      <w:r>
        <w:rPr>
          <w:b/>
          <w:color w:val="4E81BC"/>
          <w:sz w:val="32"/>
        </w:rPr>
        <w:t>WITH</w:t>
      </w:r>
      <w:r>
        <w:rPr>
          <w:b/>
          <w:color w:val="4E81BC"/>
          <w:spacing w:val="-19"/>
          <w:sz w:val="32"/>
        </w:rPr>
        <w:t xml:space="preserve"> </w:t>
      </w:r>
      <w:r>
        <w:rPr>
          <w:b/>
          <w:color w:val="4E81BC"/>
          <w:sz w:val="32"/>
        </w:rPr>
        <w:t>POWER</w:t>
      </w:r>
      <w:r>
        <w:rPr>
          <w:b/>
          <w:color w:val="4E81BC"/>
          <w:spacing w:val="-19"/>
          <w:sz w:val="32"/>
        </w:rPr>
        <w:t xml:space="preserve"> </w:t>
      </w:r>
      <w:r>
        <w:rPr>
          <w:b/>
          <w:color w:val="4E81BC"/>
          <w:spacing w:val="-5"/>
          <w:sz w:val="32"/>
        </w:rPr>
        <w:t>BI</w:t>
      </w:r>
    </w:p>
    <w:p w14:paraId="67AD1108">
      <w:pPr>
        <w:pStyle w:val="10"/>
        <w:spacing w:before="15"/>
        <w:rPr>
          <w:b/>
          <w:sz w:val="32"/>
        </w:rPr>
      </w:pPr>
    </w:p>
    <w:p w14:paraId="77F61E01">
      <w:pPr>
        <w:spacing w:before="0"/>
        <w:ind w:left="0" w:right="0" w:firstLine="0"/>
        <w:jc w:val="center"/>
        <w:rPr>
          <w:b/>
          <w:sz w:val="32"/>
        </w:rPr>
      </w:pPr>
      <w:r>
        <w:rPr>
          <w:b/>
          <w:sz w:val="32"/>
          <w:u w:val="single"/>
        </w:rPr>
        <w:t>Submitted</w:t>
      </w:r>
      <w:r>
        <w:rPr>
          <w:b/>
          <w:spacing w:val="-1"/>
          <w:sz w:val="32"/>
          <w:u w:val="single"/>
        </w:rPr>
        <w:t xml:space="preserve"> </w:t>
      </w:r>
      <w:r>
        <w:rPr>
          <w:b/>
          <w:spacing w:val="-5"/>
          <w:sz w:val="32"/>
          <w:u w:val="single"/>
        </w:rPr>
        <w:t>By</w:t>
      </w:r>
    </w:p>
    <w:p w14:paraId="67ED49FD">
      <w:pPr>
        <w:pStyle w:val="10"/>
        <w:spacing w:before="16"/>
        <w:rPr>
          <w:b/>
          <w:sz w:val="32"/>
        </w:rPr>
      </w:pPr>
    </w:p>
    <w:p w14:paraId="2E5F46AE">
      <w:pPr>
        <w:tabs>
          <w:tab w:val="left" w:pos="5879"/>
        </w:tabs>
        <w:spacing w:before="0"/>
        <w:ind w:left="1259" w:right="0" w:firstLine="0"/>
        <w:jc w:val="left"/>
        <w:rPr>
          <w:rFonts w:hint="default"/>
          <w:b/>
          <w:sz w:val="24"/>
          <w:lang w:val="en-IN"/>
        </w:rPr>
      </w:pPr>
      <w:r>
        <w:rPr>
          <w:rFonts w:hint="default"/>
          <w:b/>
          <w:color w:val="00AF4F"/>
          <w:spacing w:val="-6"/>
          <w:sz w:val="24"/>
          <w:lang w:val="en-IN"/>
        </w:rPr>
        <w:t>Name: L Rohit Kumar</w:t>
      </w:r>
      <w:r>
        <w:rPr>
          <w:b/>
          <w:color w:val="00AF4F"/>
          <w:sz w:val="24"/>
        </w:rPr>
        <w:tab/>
      </w:r>
      <w:r>
        <w:rPr>
          <w:b/>
          <w:color w:val="00AF4F"/>
          <w:sz w:val="24"/>
        </w:rPr>
        <w:t xml:space="preserve">USN: </w:t>
      </w:r>
      <w:r>
        <w:rPr>
          <w:b/>
          <w:color w:val="00AF4F"/>
          <w:spacing w:val="-2"/>
          <w:sz w:val="24"/>
        </w:rPr>
        <w:t>3BR23CD0</w:t>
      </w:r>
      <w:r>
        <w:rPr>
          <w:rFonts w:hint="default"/>
          <w:b/>
          <w:color w:val="00AF4F"/>
          <w:spacing w:val="-2"/>
          <w:sz w:val="24"/>
          <w:lang w:val="en-IN"/>
        </w:rPr>
        <w:t>47</w:t>
      </w:r>
    </w:p>
    <w:p w14:paraId="49A59091">
      <w:pPr>
        <w:spacing w:before="0" w:line="242" w:lineRule="auto"/>
        <w:ind w:left="3140" w:right="3153" w:firstLine="0"/>
        <w:jc w:val="center"/>
        <w:rPr>
          <w:rFonts w:ascii="Calibri"/>
          <w:b/>
          <w:sz w:val="28"/>
        </w:rPr>
      </w:pPr>
      <w:r>
        <w:rPr>
          <w:b/>
          <w:sz w:val="28"/>
          <w:u w:val="single"/>
        </w:rPr>
        <w:t>Under the Guidance of</w:t>
      </w:r>
      <w:r>
        <w:rPr>
          <w:b/>
          <w:sz w:val="28"/>
        </w:rPr>
        <w:t xml:space="preserve"> </w:t>
      </w:r>
      <w:r>
        <w:rPr>
          <w:b/>
          <w:color w:val="234060"/>
          <w:spacing w:val="-2"/>
          <w:sz w:val="28"/>
        </w:rPr>
        <w:t>Mr.Sundeep</w:t>
      </w:r>
      <w:r>
        <w:rPr>
          <w:b/>
          <w:color w:val="234060"/>
          <w:spacing w:val="-16"/>
          <w:sz w:val="28"/>
        </w:rPr>
        <w:t xml:space="preserve"> </w:t>
      </w:r>
      <w:r>
        <w:rPr>
          <w:b/>
          <w:color w:val="234060"/>
          <w:spacing w:val="-2"/>
          <w:sz w:val="28"/>
        </w:rPr>
        <w:t xml:space="preserve">Sindhanoor </w:t>
      </w:r>
      <w:r>
        <w:rPr>
          <w:rFonts w:ascii="Calibri"/>
          <w:b/>
          <w:color w:val="1F4579"/>
          <w:sz w:val="28"/>
        </w:rPr>
        <w:t>Asst. Professor</w:t>
      </w:r>
    </w:p>
    <w:p w14:paraId="7D63C72F">
      <w:pPr>
        <w:spacing w:before="160"/>
        <w:ind w:left="284" w:right="0" w:firstLine="0"/>
        <w:jc w:val="center"/>
        <w:rPr>
          <w:b/>
          <w:sz w:val="28"/>
        </w:rPr>
      </w:pPr>
      <w:r>
        <w:rPr>
          <w:b/>
          <w:color w:val="1F487C"/>
          <w:sz w:val="28"/>
        </w:rPr>
        <w:t>Dept</w:t>
      </w:r>
      <w:r>
        <w:rPr>
          <w:b/>
          <w:color w:val="1F487C"/>
          <w:spacing w:val="-12"/>
          <w:sz w:val="28"/>
        </w:rPr>
        <w:t xml:space="preserve"> </w:t>
      </w:r>
      <w:r>
        <w:rPr>
          <w:b/>
          <w:color w:val="1F487C"/>
          <w:sz w:val="28"/>
        </w:rPr>
        <w:t>of</w:t>
      </w:r>
      <w:r>
        <w:rPr>
          <w:b/>
          <w:color w:val="1F487C"/>
          <w:spacing w:val="-11"/>
          <w:sz w:val="28"/>
        </w:rPr>
        <w:t xml:space="preserve"> </w:t>
      </w:r>
      <w:r>
        <w:rPr>
          <w:b/>
          <w:color w:val="234060"/>
          <w:sz w:val="28"/>
        </w:rPr>
        <w:t>CSE</w:t>
      </w:r>
      <w:r>
        <w:rPr>
          <w:b/>
          <w:color w:val="234060"/>
          <w:spacing w:val="-12"/>
          <w:sz w:val="28"/>
        </w:rPr>
        <w:t xml:space="preserve"> </w:t>
      </w:r>
      <w:r>
        <w:rPr>
          <w:b/>
          <w:color w:val="234060"/>
          <w:sz w:val="28"/>
        </w:rPr>
        <w:t>(DATA</w:t>
      </w:r>
      <w:r>
        <w:rPr>
          <w:b/>
          <w:color w:val="234060"/>
          <w:spacing w:val="-11"/>
          <w:sz w:val="28"/>
        </w:rPr>
        <w:t xml:space="preserve"> </w:t>
      </w:r>
      <w:r>
        <w:rPr>
          <w:b/>
          <w:color w:val="234060"/>
          <w:spacing w:val="-2"/>
          <w:sz w:val="28"/>
        </w:rPr>
        <w:t>SCIENCE),</w:t>
      </w:r>
    </w:p>
    <w:p w14:paraId="4ADD6ACA">
      <w:pPr>
        <w:spacing w:before="0"/>
        <w:ind w:left="74" w:right="0" w:firstLine="0"/>
        <w:jc w:val="center"/>
        <w:rPr>
          <w:b/>
          <w:sz w:val="28"/>
        </w:rPr>
      </w:pPr>
      <w:r>
        <w:rPr>
          <w:b/>
          <w:color w:val="1F487C"/>
          <w:sz w:val="28"/>
        </w:rPr>
        <w:t>BITM,</w:t>
      </w:r>
      <w:r>
        <w:rPr>
          <w:b/>
          <w:color w:val="1F487C"/>
          <w:spacing w:val="-1"/>
          <w:sz w:val="28"/>
        </w:rPr>
        <w:t xml:space="preserve"> </w:t>
      </w:r>
      <w:r>
        <w:rPr>
          <w:b/>
          <w:color w:val="1F487C"/>
          <w:spacing w:val="-2"/>
          <w:sz w:val="28"/>
        </w:rPr>
        <w:t>Ballari</w:t>
      </w:r>
    </w:p>
    <w:p w14:paraId="20E63865">
      <w:pPr>
        <w:pStyle w:val="10"/>
        <w:rPr>
          <w:b/>
          <w:sz w:val="28"/>
        </w:rPr>
      </w:pPr>
    </w:p>
    <w:p w14:paraId="6E29BD09">
      <w:pPr>
        <w:pStyle w:val="10"/>
        <w:rPr>
          <w:b/>
          <w:sz w:val="28"/>
        </w:rPr>
      </w:pPr>
    </w:p>
    <w:p w14:paraId="198D3358">
      <w:pPr>
        <w:pStyle w:val="10"/>
        <w:rPr>
          <w:b/>
          <w:sz w:val="28"/>
        </w:rPr>
      </w:pPr>
    </w:p>
    <w:p w14:paraId="5FEAF4F5">
      <w:pPr>
        <w:pStyle w:val="10"/>
        <w:rPr>
          <w:b/>
          <w:sz w:val="28"/>
        </w:rPr>
      </w:pPr>
    </w:p>
    <w:p w14:paraId="61AA56B6">
      <w:pPr>
        <w:pStyle w:val="10"/>
        <w:spacing w:before="240"/>
        <w:rPr>
          <w:b/>
          <w:sz w:val="28"/>
        </w:rPr>
      </w:pPr>
    </w:p>
    <w:p w14:paraId="234659A7">
      <w:pPr>
        <w:pStyle w:val="17"/>
      </w:pPr>
      <w:r>
        <w:fldChar w:fldCharType="begin"/>
      </w:r>
      <w:r>
        <w:instrText xml:space="preserve"> HYPERLINK "http://www.vtu.ac.in/" \h </w:instrText>
      </w:r>
      <w:r>
        <w:fldChar w:fldCharType="separate"/>
      </w:r>
      <w:r>
        <w:rPr>
          <w:color w:val="0000CC"/>
          <w:spacing w:val="-2"/>
        </w:rPr>
        <w:t>Visvesvaraya</w:t>
      </w:r>
      <w:r>
        <w:rPr>
          <w:color w:val="0000CC"/>
          <w:spacing w:val="-9"/>
        </w:rPr>
        <w:t xml:space="preserve"> </w:t>
      </w:r>
      <w:r>
        <w:rPr>
          <w:color w:val="0000CC"/>
          <w:spacing w:val="-2"/>
        </w:rPr>
        <w:t>Technological</w:t>
      </w:r>
      <w:r>
        <w:rPr>
          <w:color w:val="0000CC"/>
          <w:spacing w:val="-6"/>
        </w:rPr>
        <w:t xml:space="preserve"> </w:t>
      </w:r>
      <w:r>
        <w:rPr>
          <w:color w:val="0000CC"/>
          <w:spacing w:val="-2"/>
        </w:rPr>
        <w:t>University</w:t>
      </w:r>
      <w:r>
        <w:rPr>
          <w:color w:val="0000CC"/>
          <w:spacing w:val="-2"/>
        </w:rPr>
        <w:fldChar w:fldCharType="end"/>
      </w:r>
    </w:p>
    <w:p w14:paraId="32361D53">
      <w:pPr>
        <w:pStyle w:val="3"/>
        <w:spacing w:before="7"/>
        <w:ind w:left="0"/>
        <w:jc w:val="center"/>
      </w:pPr>
      <w:r>
        <w:t>Belagavi,</w:t>
      </w:r>
      <w:r>
        <w:rPr>
          <w:spacing w:val="-1"/>
        </w:rPr>
        <w:t xml:space="preserve"> </w:t>
      </w:r>
      <w:r>
        <w:t>Karnataka</w:t>
      </w:r>
      <w:r>
        <w:rPr>
          <w:spacing w:val="-1"/>
        </w:rPr>
        <w:t xml:space="preserve"> </w:t>
      </w:r>
      <w:r>
        <w:t>2025-</w:t>
      </w:r>
      <w:r>
        <w:rPr>
          <w:spacing w:val="-4"/>
        </w:rPr>
        <w:t>2026</w:t>
      </w:r>
    </w:p>
    <w:p w14:paraId="78432D89">
      <w:pPr>
        <w:pStyle w:val="3"/>
        <w:spacing w:after="0"/>
        <w:jc w:val="center"/>
        <w:sectPr>
          <w:type w:val="continuous"/>
          <w:pgSz w:w="12240" w:h="15840"/>
          <w:pgMar w:top="1380" w:right="1080" w:bottom="280" w:left="1440" w:header="720" w:footer="720" w:gutter="0"/>
          <w:cols w:space="720" w:num="1"/>
        </w:sectPr>
      </w:pPr>
    </w:p>
    <w:p w14:paraId="41DAD7A4">
      <w:pPr>
        <w:spacing w:before="71"/>
        <w:ind w:left="0" w:right="358" w:firstLine="0"/>
        <w:jc w:val="center"/>
        <w:rPr>
          <w:b/>
          <w:sz w:val="20"/>
        </w:rPr>
      </w:pPr>
      <w:r>
        <w:rPr>
          <w:b/>
          <w:sz w:val="20"/>
        </w:rPr>
        <mc:AlternateContent>
          <mc:Choice Requires="wpg">
            <w:drawing>
              <wp:anchor distT="0" distB="0" distL="0" distR="0" simplePos="0" relativeHeight="251659264" behindDoc="1" locked="0" layoutInCell="1" allowOverlap="1">
                <wp:simplePos x="0" y="0"/>
                <wp:positionH relativeFrom="page">
                  <wp:posOffset>385445</wp:posOffset>
                </wp:positionH>
                <wp:positionV relativeFrom="page">
                  <wp:posOffset>206375</wp:posOffset>
                </wp:positionV>
                <wp:extent cx="6816090" cy="9284970"/>
                <wp:effectExtent l="11430" t="11430" r="15240" b="15240"/>
                <wp:wrapNone/>
                <wp:docPr id="7" name="Group 7"/>
                <wp:cNvGraphicFramePr/>
                <a:graphic xmlns:a="http://schemas.openxmlformats.org/drawingml/2006/main">
                  <a:graphicData uri="http://schemas.microsoft.com/office/word/2010/wordprocessingGroup">
                    <wpg:wgp>
                      <wpg:cNvGrpSpPr/>
                      <wpg:grpSpPr>
                        <a:xfrm>
                          <a:off x="0" y="0"/>
                          <a:ext cx="6816090" cy="9284970"/>
                          <a:chOff x="-356235" y="99060"/>
                          <a:chExt cx="6833235" cy="9443085"/>
                        </a:xfrm>
                      </wpg:grpSpPr>
                      <pic:pic xmlns:pic="http://schemas.openxmlformats.org/drawingml/2006/picture">
                        <pic:nvPicPr>
                          <pic:cNvPr id="8" name="Image 8"/>
                          <pic:cNvPicPr/>
                        </pic:nvPicPr>
                        <pic:blipFill>
                          <a:blip r:embed="rId11" cstate="print"/>
                          <a:stretch>
                            <a:fillRect/>
                          </a:stretch>
                        </pic:blipFill>
                        <pic:spPr>
                          <a:xfrm>
                            <a:off x="839514" y="2441262"/>
                            <a:ext cx="885824" cy="514349"/>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001689" y="2441263"/>
                            <a:ext cx="752474" cy="571500"/>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5592489" y="2469838"/>
                            <a:ext cx="657224" cy="552449"/>
                          </a:xfrm>
                          <a:prstGeom prst="rect">
                            <a:avLst/>
                          </a:prstGeom>
                        </pic:spPr>
                      </pic:pic>
                      <wps:wsp>
                        <wps:cNvPr id="11" name="Graphic 11"/>
                        <wps:cNvSpPr/>
                        <wps:spPr>
                          <a:xfrm>
                            <a:off x="2644532" y="3659645"/>
                            <a:ext cx="2047875" cy="352425"/>
                          </a:xfrm>
                          <a:custGeom>
                            <a:avLst/>
                            <a:gdLst/>
                            <a:ahLst/>
                            <a:cxnLst/>
                            <a:rect l="l" t="t" r="r" b="b"/>
                            <a:pathLst>
                              <a:path w="2047875" h="352425">
                                <a:moveTo>
                                  <a:pt x="0" y="0"/>
                                </a:moveTo>
                                <a:lnTo>
                                  <a:pt x="2047790" y="0"/>
                                </a:lnTo>
                                <a:lnTo>
                                  <a:pt x="2047790" y="352087"/>
                                </a:lnTo>
                                <a:lnTo>
                                  <a:pt x="0" y="352087"/>
                                </a:lnTo>
                                <a:lnTo>
                                  <a:pt x="0" y="0"/>
                                </a:lnTo>
                                <a:close/>
                              </a:path>
                            </a:pathLst>
                          </a:custGeom>
                          <a:ln w="9699">
                            <a:solidFill>
                              <a:srgbClr val="000000"/>
                            </a:solidFill>
                            <a:prstDash val="solid"/>
                          </a:ln>
                        </wps:spPr>
                        <wps:bodyPr wrap="square" lIns="0" tIns="0" rIns="0" bIns="0" rtlCol="0">
                          <a:noAutofit/>
                        </wps:bodyPr>
                      </wps:wsp>
                      <pic:pic xmlns:pic="http://schemas.openxmlformats.org/drawingml/2006/picture">
                        <pic:nvPicPr>
                          <pic:cNvPr id="12" name="Image 12"/>
                          <pic:cNvPicPr/>
                        </pic:nvPicPr>
                        <pic:blipFill>
                          <a:blip r:embed="rId15" cstate="print"/>
                          <a:stretch>
                            <a:fillRect/>
                          </a:stretch>
                        </pic:blipFill>
                        <pic:spPr>
                          <a:xfrm>
                            <a:off x="2656212" y="3744798"/>
                            <a:ext cx="1983800" cy="208448"/>
                          </a:xfrm>
                          <a:prstGeom prst="rect">
                            <a:avLst/>
                          </a:prstGeom>
                        </pic:spPr>
                      </pic:pic>
                      <wps:wsp>
                        <wps:cNvPr id="13" name="Graphic 13"/>
                        <wps:cNvSpPr/>
                        <wps:spPr>
                          <a:xfrm>
                            <a:off x="-356235" y="99060"/>
                            <a:ext cx="6833235" cy="9443085"/>
                          </a:xfrm>
                          <a:custGeom>
                            <a:avLst/>
                            <a:gdLst/>
                            <a:ahLst/>
                            <a:cxnLst/>
                            <a:rect l="l" t="t" r="r" b="b"/>
                            <a:pathLst>
                              <a:path w="7009130" h="9775190">
                                <a:moveTo>
                                  <a:pt x="0" y="0"/>
                                </a:moveTo>
                                <a:lnTo>
                                  <a:pt x="7008908" y="0"/>
                                </a:lnTo>
                                <a:lnTo>
                                  <a:pt x="7008908" y="9774949"/>
                                </a:lnTo>
                                <a:lnTo>
                                  <a:pt x="0" y="9774949"/>
                                </a:lnTo>
                                <a:lnTo>
                                  <a:pt x="0" y="0"/>
                                </a:lnTo>
                                <a:close/>
                              </a:path>
                            </a:pathLst>
                          </a:custGeom>
                          <a:ln w="2317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0.35pt;margin-top:16.25pt;height:731.1pt;width:536.7pt;mso-position-horizontal-relative:page;mso-position-vertical-relative:page;z-index:-251657216;mso-width-relative:page;mso-height-relative:page;" coordorigin="-356235,99060" coordsize="6833235,9443085" o:gfxdata="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">
                <o:lock v:ext="edit" aspectratio="f"/>
                <v:shape id="Image 8" o:spid="_x0000_s1026" o:spt="75" type="#_x0000_t75" style="position:absolute;left:839514;top:2441262;height:514349;width:885824;" filled="f" o:preferrelative="t" stroked="f" coordsize="21600,21600" o:gfxdata="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88dtr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Image 9" o:spid="_x0000_s1026" o:spt="75" type="#_x0000_t75" style="position:absolute;left:3001689;top:2441263;height:571500;width:752474;" filled="f" o:preferrelative="t" stroked="f" coordsize="21600,21600" o:gfxdata="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vz8augAAANo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10" o:spid="_x0000_s1026" o:spt="75" type="#_x0000_t75" style="position:absolute;left:5592489;top:2469838;height:552449;width:657224;" filled="f" o:preferrelative="t" stroked="f" coordsize="21600,21600" o:gfxdata="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vAM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Graphic 11" o:spid="_x0000_s1026" o:spt="100" style="position:absolute;left:2644532;top:3659645;height:352425;width:2047875;" filled="f" stroked="t" coordsize="2047875,352425" o:gfxdata="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D67sAAADb&#10;AAAADwAAAAAAAAABACAAAAAiAAAAZHJzL2Rvd25yZXYueG1sUEsBAhQAFAAAAAgAh07iQDMvBZ47&#10;AAAAOQAAABAAAAAAAAAAAQAgAAAACgEAAGRycy9zaGFwZXhtbC54bWxQSwUGAAAAAAYABgBbAQAA&#10;tAMAAAAA&#10;" path="m0,0l2047790,0,2047790,352087,0,352087,0,0xe">
                  <v:fill on="f" focussize="0,0"/>
                  <v:stroke weight="0.763700787401575pt" color="#000000" joinstyle="round"/>
                  <v:imagedata o:title=""/>
                  <o:lock v:ext="edit" aspectratio="f"/>
                  <v:textbox inset="0mm,0mm,0mm,0mm"/>
                </v:shape>
                <v:shape id="Image 12" o:spid="_x0000_s1026" o:spt="75" type="#_x0000_t75" style="position:absolute;left:2656212;top:3744798;height:208448;width:1983800;" filled="f" o:preferrelative="t" stroked="f" coordsize="21600,21600" o:gfxdata="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jU8w7gAAADbAAAA&#10;DwAAAAAAAAABACAAAAAiAAAAZHJzL2Rvd25yZXYueG1sUEsBAhQAFAAAAAgAh07iQDMvBZ47AAAA&#10;OQAAABAAAAAAAAAAAQAgAAAABwEAAGRycy9zaGFwZXhtbC54bWxQSwUGAAAAAAYABgBbAQAAsQMA&#10;AAAA&#10;">
                  <v:fill on="f" focussize="0,0"/>
                  <v:stroke on="f"/>
                  <v:imagedata r:id="rId15" o:title=""/>
                  <o:lock v:ext="edit" aspectratio="f"/>
                </v:shape>
                <v:shape id="Graphic 13" o:spid="_x0000_s1026" o:spt="100" style="position:absolute;left:-356235;top:99060;height:9443085;width:6833235;" filled="f" stroked="t" coordsize="7009130,9775190" o:gfxdata="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fcoVvQAA&#10;ANsAAAAPAAAAAAAAAAEAIAAAACIAAABkcnMvZG93bnJldi54bWxQSwECFAAUAAAACACHTuJAMy8F&#10;njsAAAA5AAAAEAAAAAAAAAABACAAAAAMAQAAZHJzL3NoYXBleG1sLnhtbFBLBQYAAAAABgAGAFsB&#10;AAC2AwAAAAA=&#10;" path="m0,0l7008908,0,7008908,9774949,0,9774949,0,0xe">
                  <v:fill on="f" focussize="0,0"/>
                  <v:stroke weight="1.8244094488189pt" color="#000000" joinstyle="round"/>
                  <v:imagedata o:title=""/>
                  <o:lock v:ext="edit" aspectratio="f"/>
                  <v:textbox inset="0mm,0mm,0mm,0mm"/>
                </v:shape>
              </v:group>
            </w:pict>
          </mc:Fallback>
        </mc:AlternateContent>
      </w:r>
      <w:r>
        <w:rPr>
          <w:b/>
          <w:spacing w:val="-4"/>
          <w:sz w:val="20"/>
        </w:rPr>
        <w:t>BASAVARAJESWARI</w:t>
      </w:r>
      <w:r>
        <w:rPr>
          <w:b/>
          <w:spacing w:val="1"/>
          <w:sz w:val="20"/>
        </w:rPr>
        <w:t xml:space="preserve"> </w:t>
      </w:r>
      <w:r>
        <w:rPr>
          <w:b/>
          <w:spacing w:val="-4"/>
          <w:sz w:val="20"/>
        </w:rPr>
        <w:t>GROUP</w:t>
      </w:r>
      <w:r>
        <w:rPr>
          <w:b/>
          <w:spacing w:val="3"/>
          <w:sz w:val="20"/>
        </w:rPr>
        <w:t xml:space="preserve"> </w:t>
      </w:r>
      <w:r>
        <w:rPr>
          <w:b/>
          <w:spacing w:val="-4"/>
          <w:sz w:val="20"/>
        </w:rPr>
        <w:t>OF</w:t>
      </w:r>
      <w:r>
        <w:rPr>
          <w:b/>
          <w:spacing w:val="4"/>
          <w:sz w:val="20"/>
        </w:rPr>
        <w:t xml:space="preserve"> </w:t>
      </w:r>
      <w:r>
        <w:rPr>
          <w:b/>
          <w:spacing w:val="-4"/>
          <w:sz w:val="20"/>
        </w:rPr>
        <w:t>INSTITUTIONS</w:t>
      </w:r>
    </w:p>
    <w:p w14:paraId="1EC7EF78">
      <w:pPr>
        <w:spacing w:before="226"/>
        <w:ind w:left="0" w:right="0" w:firstLine="0"/>
        <w:jc w:val="center"/>
        <w:rPr>
          <w:b/>
          <w:sz w:val="30"/>
        </w:rPr>
      </w:pPr>
      <w:r>
        <w:rPr>
          <w:b/>
          <w:color w:val="FF0000"/>
          <w:sz w:val="30"/>
        </w:rPr>
        <w:t xml:space="preserve">BALLARI INSTITUTE OF TECHNOLOGY &amp; </w:t>
      </w:r>
      <w:r>
        <w:rPr>
          <w:b/>
          <w:color w:val="FF0000"/>
          <w:spacing w:val="-2"/>
          <w:sz w:val="30"/>
        </w:rPr>
        <w:t>MANAGEMENT</w:t>
      </w:r>
    </w:p>
    <w:p w14:paraId="08B63285">
      <w:pPr>
        <w:spacing w:before="149"/>
        <w:ind w:left="0" w:right="0" w:firstLine="0"/>
        <w:jc w:val="center"/>
        <w:rPr>
          <w:sz w:val="22"/>
        </w:rPr>
      </w:pPr>
      <w:r>
        <w:rPr>
          <w:color w:val="001F5E"/>
          <w:sz w:val="22"/>
        </w:rPr>
        <w:t>NACC</w:t>
      </w:r>
      <w:r>
        <w:rPr>
          <w:color w:val="001F5E"/>
          <w:spacing w:val="-1"/>
          <w:sz w:val="22"/>
        </w:rPr>
        <w:t xml:space="preserve"> </w:t>
      </w:r>
      <w:r>
        <w:rPr>
          <w:color w:val="001F5E"/>
          <w:sz w:val="22"/>
        </w:rPr>
        <w:t>Accredited</w:t>
      </w:r>
      <w:r>
        <w:rPr>
          <w:color w:val="001F5E"/>
          <w:spacing w:val="-1"/>
          <w:sz w:val="22"/>
        </w:rPr>
        <w:t xml:space="preserve"> </w:t>
      </w:r>
      <w:r>
        <w:rPr>
          <w:color w:val="001F5E"/>
          <w:spacing w:val="-2"/>
          <w:sz w:val="22"/>
        </w:rPr>
        <w:t>Institution*</w:t>
      </w:r>
    </w:p>
    <w:p w14:paraId="48726FB3">
      <w:pPr>
        <w:spacing w:before="13"/>
        <w:ind w:left="925" w:right="923" w:firstLine="0"/>
        <w:jc w:val="center"/>
        <w:rPr>
          <w:b/>
          <w:sz w:val="22"/>
        </w:rPr>
      </w:pPr>
      <w:r>
        <w:rPr>
          <w:b/>
          <w:color w:val="001F5E"/>
          <w:sz w:val="22"/>
        </w:rPr>
        <w:t>(Recognized</w:t>
      </w:r>
      <w:r>
        <w:rPr>
          <w:b/>
          <w:color w:val="001F5E"/>
          <w:spacing w:val="-4"/>
          <w:sz w:val="22"/>
        </w:rPr>
        <w:t xml:space="preserve"> </w:t>
      </w:r>
      <w:r>
        <w:rPr>
          <w:b/>
          <w:color w:val="001F5E"/>
          <w:sz w:val="22"/>
        </w:rPr>
        <w:t>by</w:t>
      </w:r>
      <w:r>
        <w:rPr>
          <w:b/>
          <w:color w:val="001F5E"/>
          <w:spacing w:val="-4"/>
          <w:sz w:val="22"/>
        </w:rPr>
        <w:t xml:space="preserve"> </w:t>
      </w:r>
      <w:r>
        <w:rPr>
          <w:b/>
          <w:color w:val="001F5E"/>
          <w:sz w:val="22"/>
        </w:rPr>
        <w:t>Govt.</w:t>
      </w:r>
      <w:r>
        <w:rPr>
          <w:b/>
          <w:color w:val="001F5E"/>
          <w:spacing w:val="-4"/>
          <w:sz w:val="22"/>
        </w:rPr>
        <w:t xml:space="preserve"> </w:t>
      </w:r>
      <w:r>
        <w:rPr>
          <w:b/>
          <w:color w:val="001F5E"/>
          <w:sz w:val="22"/>
        </w:rPr>
        <w:t>of</w:t>
      </w:r>
      <w:r>
        <w:rPr>
          <w:b/>
          <w:color w:val="001F5E"/>
          <w:spacing w:val="-4"/>
          <w:sz w:val="22"/>
        </w:rPr>
        <w:t xml:space="preserve"> </w:t>
      </w:r>
      <w:r>
        <w:rPr>
          <w:b/>
          <w:color w:val="001F5E"/>
          <w:sz w:val="22"/>
        </w:rPr>
        <w:t>Karnataka,</w:t>
      </w:r>
      <w:r>
        <w:rPr>
          <w:b/>
          <w:color w:val="001F5E"/>
          <w:spacing w:val="-4"/>
          <w:sz w:val="22"/>
        </w:rPr>
        <w:t xml:space="preserve"> </w:t>
      </w:r>
      <w:r>
        <w:rPr>
          <w:b/>
          <w:color w:val="001F5E"/>
          <w:sz w:val="22"/>
        </w:rPr>
        <w:t>approved</w:t>
      </w:r>
      <w:r>
        <w:rPr>
          <w:b/>
          <w:color w:val="001F5E"/>
          <w:spacing w:val="-4"/>
          <w:sz w:val="22"/>
        </w:rPr>
        <w:t xml:space="preserve"> </w:t>
      </w:r>
      <w:r>
        <w:rPr>
          <w:b/>
          <w:color w:val="001F5E"/>
          <w:sz w:val="22"/>
        </w:rPr>
        <w:t>by</w:t>
      </w:r>
      <w:r>
        <w:rPr>
          <w:b/>
          <w:color w:val="001F5E"/>
          <w:spacing w:val="-4"/>
          <w:sz w:val="22"/>
        </w:rPr>
        <w:t xml:space="preserve"> </w:t>
      </w:r>
      <w:r>
        <w:rPr>
          <w:b/>
          <w:color w:val="001F5E"/>
          <w:sz w:val="22"/>
        </w:rPr>
        <w:t>AICTE,</w:t>
      </w:r>
      <w:r>
        <w:rPr>
          <w:b/>
          <w:color w:val="001F5E"/>
          <w:spacing w:val="-4"/>
          <w:sz w:val="22"/>
        </w:rPr>
        <w:t xml:space="preserve"> </w:t>
      </w:r>
      <w:r>
        <w:rPr>
          <w:b/>
          <w:color w:val="001F5E"/>
          <w:sz w:val="22"/>
        </w:rPr>
        <w:t>New</w:t>
      </w:r>
      <w:r>
        <w:rPr>
          <w:b/>
          <w:color w:val="001F5E"/>
          <w:spacing w:val="-4"/>
          <w:sz w:val="22"/>
        </w:rPr>
        <w:t xml:space="preserve"> </w:t>
      </w:r>
      <w:r>
        <w:rPr>
          <w:b/>
          <w:color w:val="001F5E"/>
          <w:sz w:val="22"/>
        </w:rPr>
        <w:t>Delhi</w:t>
      </w:r>
      <w:r>
        <w:rPr>
          <w:b/>
          <w:color w:val="001F5E"/>
          <w:spacing w:val="-4"/>
          <w:sz w:val="22"/>
        </w:rPr>
        <w:t xml:space="preserve"> </w:t>
      </w:r>
      <w:r>
        <w:rPr>
          <w:b/>
          <w:color w:val="001F5E"/>
          <w:sz w:val="22"/>
        </w:rPr>
        <w:t>&amp;</w:t>
      </w:r>
      <w:r>
        <w:rPr>
          <w:b/>
          <w:color w:val="001F5E"/>
          <w:spacing w:val="-4"/>
          <w:sz w:val="22"/>
        </w:rPr>
        <w:t xml:space="preserve"> </w:t>
      </w:r>
      <w:r>
        <w:rPr>
          <w:b/>
          <w:color w:val="001F5E"/>
          <w:sz w:val="22"/>
        </w:rPr>
        <w:t>Affiliated</w:t>
      </w:r>
      <w:r>
        <w:rPr>
          <w:b/>
          <w:color w:val="001F5E"/>
          <w:spacing w:val="-4"/>
          <w:sz w:val="22"/>
        </w:rPr>
        <w:t xml:space="preserve"> </w:t>
      </w:r>
      <w:r>
        <w:rPr>
          <w:b/>
          <w:color w:val="001F5E"/>
          <w:sz w:val="22"/>
        </w:rPr>
        <w:t>to Visvesvaraya Technological University, Belagavi)</w:t>
      </w:r>
    </w:p>
    <w:p w14:paraId="56E7256F">
      <w:pPr>
        <w:pStyle w:val="7"/>
        <w:spacing w:before="1"/>
        <w:ind w:left="1410" w:right="1408" w:firstLine="0"/>
        <w:jc w:val="center"/>
      </w:pPr>
      <w:r>
        <w:rPr>
          <w:color w:val="001F5E"/>
        </w:rPr>
        <w:t>"JnanaGangotri"</w:t>
      </w:r>
      <w:r>
        <w:rPr>
          <w:color w:val="001F5E"/>
          <w:spacing w:val="-12"/>
        </w:rPr>
        <w:t xml:space="preserve"> </w:t>
      </w:r>
      <w:r>
        <w:rPr>
          <w:color w:val="001F5E"/>
        </w:rPr>
        <w:t>Campus,</w:t>
      </w:r>
      <w:r>
        <w:rPr>
          <w:color w:val="001F5E"/>
          <w:spacing w:val="-12"/>
        </w:rPr>
        <w:t xml:space="preserve"> </w:t>
      </w:r>
      <w:r>
        <w:rPr>
          <w:color w:val="001F5E"/>
        </w:rPr>
        <w:t>No.873/2,</w:t>
      </w:r>
      <w:r>
        <w:rPr>
          <w:color w:val="001F5E"/>
          <w:spacing w:val="-12"/>
        </w:rPr>
        <w:t xml:space="preserve"> </w:t>
      </w:r>
      <w:r>
        <w:rPr>
          <w:color w:val="001F5E"/>
        </w:rPr>
        <w:t>Ballari-Hospet</w:t>
      </w:r>
      <w:r>
        <w:rPr>
          <w:color w:val="001F5E"/>
          <w:spacing w:val="-12"/>
        </w:rPr>
        <w:t xml:space="preserve"> </w:t>
      </w:r>
      <w:r>
        <w:rPr>
          <w:color w:val="001F5E"/>
        </w:rPr>
        <w:t>Road,</w:t>
      </w:r>
      <w:r>
        <w:rPr>
          <w:color w:val="001F5E"/>
          <w:spacing w:val="-12"/>
        </w:rPr>
        <w:t xml:space="preserve"> </w:t>
      </w:r>
      <w:r>
        <w:rPr>
          <w:color w:val="001F5E"/>
        </w:rPr>
        <w:t>Allipur, Ballari-583 104 (Karnataka) (India)</w:t>
      </w:r>
    </w:p>
    <w:p w14:paraId="02010BE9">
      <w:pPr>
        <w:spacing w:before="0"/>
        <w:ind w:left="0" w:right="0" w:firstLine="0"/>
        <w:jc w:val="center"/>
        <w:rPr>
          <w:b/>
          <w:sz w:val="24"/>
        </w:rPr>
      </w:pPr>
      <w:r>
        <w:rPr>
          <w:b/>
          <w:color w:val="001F5E"/>
          <w:sz w:val="24"/>
        </w:rPr>
        <w:t xml:space="preserve">Ph: 08392 – 237100 / 237190, Fax: 08392 – </w:t>
      </w:r>
      <w:r>
        <w:rPr>
          <w:b/>
          <w:color w:val="001F5E"/>
          <w:spacing w:val="-2"/>
          <w:sz w:val="24"/>
        </w:rPr>
        <w:t>237197</w:t>
      </w:r>
    </w:p>
    <w:p w14:paraId="46FD909F">
      <w:pPr>
        <w:pStyle w:val="10"/>
        <w:rPr>
          <w:b/>
        </w:rPr>
      </w:pPr>
    </w:p>
    <w:p w14:paraId="5A8D33CA">
      <w:pPr>
        <w:pStyle w:val="10"/>
        <w:rPr>
          <w:b/>
        </w:rPr>
      </w:pPr>
    </w:p>
    <w:p w14:paraId="6C9E8BFF">
      <w:pPr>
        <w:pStyle w:val="10"/>
        <w:rPr>
          <w:b/>
        </w:rPr>
      </w:pPr>
    </w:p>
    <w:p w14:paraId="0EA0D7CB">
      <w:pPr>
        <w:pStyle w:val="10"/>
        <w:spacing w:before="252"/>
        <w:rPr>
          <w:b/>
        </w:rPr>
      </w:pPr>
    </w:p>
    <w:p w14:paraId="26C0E781">
      <w:pPr>
        <w:spacing w:before="0"/>
        <w:ind w:left="0" w:right="358" w:firstLine="0"/>
        <w:jc w:val="center"/>
        <w:rPr>
          <w:b/>
          <w:sz w:val="30"/>
        </w:rPr>
      </w:pPr>
      <w:r>
        <w:rPr>
          <w:b/>
          <w:spacing w:val="-2"/>
          <w:sz w:val="30"/>
        </w:rPr>
        <w:t>DEPARTMENT</w:t>
      </w:r>
      <w:r>
        <w:rPr>
          <w:b/>
          <w:spacing w:val="-10"/>
          <w:sz w:val="30"/>
        </w:rPr>
        <w:t xml:space="preserve"> </w:t>
      </w:r>
      <w:r>
        <w:rPr>
          <w:b/>
          <w:spacing w:val="-2"/>
          <w:sz w:val="30"/>
        </w:rPr>
        <w:t>OF</w:t>
      </w:r>
      <w:r>
        <w:rPr>
          <w:b/>
          <w:spacing w:val="-10"/>
          <w:sz w:val="30"/>
        </w:rPr>
        <w:t xml:space="preserve"> </w:t>
      </w:r>
      <w:r>
        <w:rPr>
          <w:b/>
          <w:spacing w:val="-2"/>
          <w:sz w:val="30"/>
        </w:rPr>
        <w:t>CSE</w:t>
      </w:r>
      <w:r>
        <w:rPr>
          <w:b/>
          <w:spacing w:val="-10"/>
          <w:sz w:val="30"/>
        </w:rPr>
        <w:t xml:space="preserve"> </w:t>
      </w:r>
      <w:r>
        <w:rPr>
          <w:b/>
          <w:spacing w:val="-2"/>
          <w:sz w:val="30"/>
        </w:rPr>
        <w:t>(DATA</w:t>
      </w:r>
      <w:r>
        <w:rPr>
          <w:b/>
          <w:spacing w:val="-10"/>
          <w:sz w:val="30"/>
        </w:rPr>
        <w:t xml:space="preserve"> </w:t>
      </w:r>
      <w:r>
        <w:rPr>
          <w:b/>
          <w:spacing w:val="-2"/>
          <w:sz w:val="30"/>
        </w:rPr>
        <w:t>SCIENCE)</w:t>
      </w:r>
    </w:p>
    <w:p w14:paraId="4F08CC86">
      <w:pPr>
        <w:pStyle w:val="10"/>
        <w:rPr>
          <w:b/>
          <w:sz w:val="30"/>
        </w:rPr>
      </w:pPr>
    </w:p>
    <w:p w14:paraId="42FCA4EE">
      <w:pPr>
        <w:pStyle w:val="10"/>
        <w:spacing w:before="270"/>
        <w:rPr>
          <w:b/>
          <w:sz w:val="30"/>
        </w:rPr>
      </w:pPr>
    </w:p>
    <w:p w14:paraId="7B5F7021">
      <w:pPr>
        <w:spacing w:before="0" w:line="360" w:lineRule="auto"/>
        <w:ind w:left="359" w:right="361" w:firstLine="0"/>
        <w:jc w:val="both"/>
        <w:rPr>
          <w:b/>
          <w:sz w:val="28"/>
        </w:rPr>
      </w:pPr>
      <w:r>
        <w:rPr>
          <w:sz w:val="28"/>
        </w:rPr>
        <w:t>This is to certify that the OPEN-ENDED PROJECT of DATA VISUALIZATION</w:t>
      </w:r>
      <w:r>
        <w:rPr>
          <w:spacing w:val="51"/>
          <w:w w:val="150"/>
          <w:sz w:val="28"/>
        </w:rPr>
        <w:t xml:space="preserve"> </w:t>
      </w:r>
      <w:r>
        <w:rPr>
          <w:sz w:val="28"/>
        </w:rPr>
        <w:t>WITH</w:t>
      </w:r>
      <w:r>
        <w:rPr>
          <w:spacing w:val="52"/>
          <w:w w:val="150"/>
          <w:sz w:val="28"/>
        </w:rPr>
        <w:t xml:space="preserve"> </w:t>
      </w:r>
      <w:r>
        <w:rPr>
          <w:sz w:val="28"/>
        </w:rPr>
        <w:t>POWER</w:t>
      </w:r>
      <w:r>
        <w:rPr>
          <w:spacing w:val="73"/>
          <w:sz w:val="28"/>
        </w:rPr>
        <w:t xml:space="preserve"> </w:t>
      </w:r>
      <w:r>
        <w:rPr>
          <w:sz w:val="28"/>
        </w:rPr>
        <w:t>BI</w:t>
      </w:r>
      <w:r>
        <w:rPr>
          <w:spacing w:val="59"/>
          <w:sz w:val="28"/>
        </w:rPr>
        <w:t xml:space="preserve"> </w:t>
      </w:r>
      <w:r>
        <w:rPr>
          <w:b/>
          <w:color w:val="FF0000"/>
          <w:sz w:val="28"/>
        </w:rPr>
        <w:t>“</w:t>
      </w:r>
      <w:r>
        <w:rPr>
          <w:rFonts w:hint="default"/>
          <w:b/>
          <w:bCs/>
          <w:color w:val="FF0000"/>
          <w:sz w:val="32"/>
          <w:szCs w:val="32"/>
          <w:lang w:val="en-IN"/>
        </w:rPr>
        <w:t>Chart Sales Performance and Budget Analysis Dashboard Using Power BI</w:t>
      </w:r>
      <w:r>
        <w:rPr>
          <w:b/>
          <w:color w:val="FF0000"/>
          <w:spacing w:val="-10"/>
          <w:sz w:val="28"/>
        </w:rPr>
        <w:t>”</w:t>
      </w:r>
    </w:p>
    <w:p w14:paraId="75B7A1EC">
      <w:pPr>
        <w:spacing w:before="0" w:line="360" w:lineRule="auto"/>
        <w:ind w:left="359" w:right="360" w:firstLine="0"/>
        <w:jc w:val="both"/>
        <w:rPr>
          <w:sz w:val="28"/>
        </w:rPr>
      </w:pPr>
      <w:r>
        <w:rPr>
          <w:sz w:val="28"/>
        </w:rPr>
        <w:t xml:space="preserve">has been successfully presented by </w:t>
      </w:r>
      <w:r>
        <w:rPr>
          <w:rFonts w:hint="default"/>
          <w:b/>
          <w:color w:val="FF0000"/>
          <w:sz w:val="28"/>
          <w:lang w:val="en-IN"/>
        </w:rPr>
        <w:t>L Rohit Kumar</w:t>
      </w:r>
      <w:r>
        <w:rPr>
          <w:b/>
          <w:color w:val="FF0000"/>
          <w:sz w:val="28"/>
        </w:rPr>
        <w:t xml:space="preserve"> </w:t>
      </w:r>
      <w:r>
        <w:rPr>
          <w:sz w:val="28"/>
        </w:rPr>
        <w:t xml:space="preserve">bearing USN </w:t>
      </w:r>
      <w:r>
        <w:rPr>
          <w:b/>
          <w:color w:val="FF0000"/>
          <w:sz w:val="28"/>
        </w:rPr>
        <w:t>3BR23CD0</w:t>
      </w:r>
      <w:r>
        <w:rPr>
          <w:rFonts w:hint="default"/>
          <w:b/>
          <w:color w:val="FF0000"/>
          <w:sz w:val="28"/>
          <w:lang w:val="en-IN"/>
        </w:rPr>
        <w:t>47</w:t>
      </w:r>
      <w:r>
        <w:rPr>
          <w:b/>
          <w:color w:val="FF0000"/>
          <w:sz w:val="28"/>
        </w:rPr>
        <w:t xml:space="preserve"> </w:t>
      </w:r>
      <w:r>
        <w:rPr>
          <w:sz w:val="28"/>
        </w:rPr>
        <w:t xml:space="preserve">student of semester B.E for the partial fulfillment of the requirements for the award of </w:t>
      </w:r>
      <w:r>
        <w:rPr>
          <w:b/>
          <w:color w:val="006FBF"/>
          <w:sz w:val="28"/>
        </w:rPr>
        <w:t xml:space="preserve">Bachelor Degree in CSE(DS) </w:t>
      </w:r>
      <w:r>
        <w:rPr>
          <w:sz w:val="28"/>
        </w:rPr>
        <w:t>of the BALLARI INSTITUTE</w:t>
      </w:r>
      <w:r>
        <w:rPr>
          <w:spacing w:val="53"/>
          <w:sz w:val="28"/>
        </w:rPr>
        <w:t xml:space="preserve"> </w:t>
      </w:r>
      <w:r>
        <w:rPr>
          <w:sz w:val="28"/>
        </w:rPr>
        <w:t>OF</w:t>
      </w:r>
      <w:r>
        <w:rPr>
          <w:spacing w:val="55"/>
          <w:sz w:val="28"/>
        </w:rPr>
        <w:t xml:space="preserve"> </w:t>
      </w:r>
      <w:r>
        <w:rPr>
          <w:sz w:val="28"/>
        </w:rPr>
        <w:t>TECHNOLOGY&amp;</w:t>
      </w:r>
      <w:r>
        <w:rPr>
          <w:spacing w:val="41"/>
          <w:sz w:val="28"/>
        </w:rPr>
        <w:t xml:space="preserve"> </w:t>
      </w:r>
      <w:r>
        <w:rPr>
          <w:sz w:val="28"/>
        </w:rPr>
        <w:t>MANAGEMENT,</w:t>
      </w:r>
      <w:r>
        <w:rPr>
          <w:spacing w:val="40"/>
          <w:sz w:val="28"/>
        </w:rPr>
        <w:t xml:space="preserve"> </w:t>
      </w:r>
      <w:r>
        <w:rPr>
          <w:sz w:val="28"/>
        </w:rPr>
        <w:t>BALLARI</w:t>
      </w:r>
      <w:r>
        <w:rPr>
          <w:spacing w:val="41"/>
          <w:sz w:val="28"/>
        </w:rPr>
        <w:t xml:space="preserve"> </w:t>
      </w:r>
      <w:r>
        <w:rPr>
          <w:sz w:val="28"/>
        </w:rPr>
        <w:t>during</w:t>
      </w:r>
      <w:r>
        <w:rPr>
          <w:spacing w:val="41"/>
          <w:sz w:val="28"/>
        </w:rPr>
        <w:t xml:space="preserve"> </w:t>
      </w:r>
      <w:r>
        <w:rPr>
          <w:spacing w:val="-5"/>
          <w:sz w:val="28"/>
        </w:rPr>
        <w:t>the</w:t>
      </w:r>
    </w:p>
    <w:p w14:paraId="19B66014">
      <w:pPr>
        <w:pStyle w:val="4"/>
      </w:pPr>
      <w:r>
        <w:t>academic</w:t>
      </w:r>
      <w:r>
        <w:rPr>
          <w:spacing w:val="-1"/>
        </w:rPr>
        <w:t xml:space="preserve"> </w:t>
      </w:r>
      <w:r>
        <w:t>year</w:t>
      </w:r>
      <w:r>
        <w:rPr>
          <w:spacing w:val="-1"/>
        </w:rPr>
        <w:t xml:space="preserve"> </w:t>
      </w:r>
      <w:r>
        <w:t>2025-</w:t>
      </w:r>
      <w:r>
        <w:rPr>
          <w:spacing w:val="-2"/>
        </w:rPr>
        <w:t>2026.</w:t>
      </w:r>
    </w:p>
    <w:p w14:paraId="2310F285">
      <w:pPr>
        <w:pStyle w:val="10"/>
        <w:rPr>
          <w:sz w:val="28"/>
        </w:rPr>
      </w:pPr>
    </w:p>
    <w:p w14:paraId="6B478CF2">
      <w:pPr>
        <w:pStyle w:val="10"/>
        <w:rPr>
          <w:sz w:val="28"/>
        </w:rPr>
      </w:pPr>
    </w:p>
    <w:p w14:paraId="1316A35F">
      <w:pPr>
        <w:pStyle w:val="10"/>
        <w:spacing w:before="86"/>
        <w:rPr>
          <w:sz w:val="28"/>
        </w:rPr>
      </w:pPr>
    </w:p>
    <w:p w14:paraId="78DB3E5E">
      <w:pPr>
        <w:tabs>
          <w:tab w:val="left" w:pos="6644"/>
        </w:tabs>
        <w:spacing w:before="0"/>
        <w:ind w:left="359" w:right="0" w:firstLine="0"/>
        <w:jc w:val="left"/>
        <w:rPr>
          <w:sz w:val="28"/>
        </w:rPr>
      </w:pPr>
      <w:r>
        <w:rPr>
          <w:sz w:val="28"/>
          <w:u w:val="thick"/>
        </w:rPr>
        <w:t>Signature</w:t>
      </w:r>
      <w:r>
        <w:rPr>
          <w:spacing w:val="-1"/>
          <w:sz w:val="28"/>
          <w:u w:val="thick"/>
        </w:rPr>
        <w:t xml:space="preserve"> </w:t>
      </w:r>
      <w:r>
        <w:rPr>
          <w:sz w:val="28"/>
          <w:u w:val="thick"/>
        </w:rPr>
        <w:t>of</w:t>
      </w:r>
      <w:r>
        <w:rPr>
          <w:spacing w:val="-1"/>
          <w:sz w:val="28"/>
          <w:u w:val="thick"/>
        </w:rPr>
        <w:t xml:space="preserve"> </w:t>
      </w:r>
      <w:r>
        <w:rPr>
          <w:spacing w:val="-2"/>
          <w:sz w:val="28"/>
          <w:u w:val="thick"/>
        </w:rPr>
        <w:t>guide</w:t>
      </w:r>
      <w:r>
        <w:rPr>
          <w:sz w:val="28"/>
        </w:rPr>
        <w:tab/>
      </w:r>
      <w:r>
        <w:rPr>
          <w:sz w:val="28"/>
          <w:u w:val="thick"/>
        </w:rPr>
        <w:t>Signature</w:t>
      </w:r>
      <w:r>
        <w:rPr>
          <w:spacing w:val="-3"/>
          <w:sz w:val="28"/>
          <w:u w:val="thick"/>
        </w:rPr>
        <w:t xml:space="preserve"> </w:t>
      </w:r>
      <w:r>
        <w:rPr>
          <w:sz w:val="28"/>
          <w:u w:val="thick"/>
        </w:rPr>
        <w:t>of</w:t>
      </w:r>
      <w:r>
        <w:rPr>
          <w:spacing w:val="-1"/>
          <w:sz w:val="28"/>
          <w:u w:val="thick"/>
        </w:rPr>
        <w:t xml:space="preserve"> </w:t>
      </w:r>
      <w:r>
        <w:rPr>
          <w:spacing w:val="-5"/>
          <w:sz w:val="28"/>
          <w:u w:val="thick"/>
        </w:rPr>
        <w:t>HOD</w:t>
      </w:r>
    </w:p>
    <w:p w14:paraId="02A6DDE2">
      <w:pPr>
        <w:pStyle w:val="3"/>
        <w:tabs>
          <w:tab w:val="left" w:pos="6704"/>
        </w:tabs>
        <w:spacing w:before="162"/>
        <w:ind w:left="359"/>
      </w:pPr>
      <w:r>
        <w:rPr>
          <w:color w:val="0000FF"/>
        </w:rPr>
        <w:t>Mr.</w:t>
      </w:r>
      <w:r>
        <w:rPr>
          <w:color w:val="0000FF"/>
          <w:spacing w:val="-14"/>
        </w:rPr>
        <w:t xml:space="preserve"> </w:t>
      </w:r>
      <w:r>
        <w:rPr>
          <w:color w:val="0000FF"/>
        </w:rPr>
        <w:t>Sundeep</w:t>
      </w:r>
      <w:r>
        <w:rPr>
          <w:color w:val="0000FF"/>
          <w:spacing w:val="-14"/>
        </w:rPr>
        <w:t xml:space="preserve"> </w:t>
      </w:r>
      <w:r>
        <w:rPr>
          <w:color w:val="0000FF"/>
          <w:spacing w:val="-2"/>
        </w:rPr>
        <w:t>Sindhanoor</w:t>
      </w:r>
      <w:r>
        <w:rPr>
          <w:color w:val="0000FF"/>
        </w:rPr>
        <w:tab/>
      </w:r>
      <w:r>
        <w:rPr>
          <w:color w:val="0000FF"/>
        </w:rPr>
        <w:t>Dr.</w:t>
      </w:r>
      <w:r>
        <w:rPr>
          <w:color w:val="0000FF"/>
          <w:spacing w:val="-16"/>
        </w:rPr>
        <w:t xml:space="preserve"> </w:t>
      </w:r>
      <w:r>
        <w:rPr>
          <w:color w:val="0000FF"/>
        </w:rPr>
        <w:t>Aradhana</w:t>
      </w:r>
      <w:r>
        <w:rPr>
          <w:color w:val="0000FF"/>
          <w:spacing w:val="-14"/>
        </w:rPr>
        <w:t xml:space="preserve"> </w:t>
      </w:r>
      <w:r>
        <w:rPr>
          <w:color w:val="0000FF"/>
          <w:spacing w:val="-10"/>
        </w:rPr>
        <w:t>D</w:t>
      </w:r>
    </w:p>
    <w:p w14:paraId="082BD0E1">
      <w:pPr>
        <w:pStyle w:val="3"/>
        <w:spacing w:after="0"/>
        <w:sectPr>
          <w:pgSz w:w="12240" w:h="15840"/>
          <w:pgMar w:top="1240" w:right="1080" w:bottom="280" w:left="1440" w:header="720" w:footer="720" w:gutter="0"/>
          <w:cols w:space="720" w:num="1"/>
        </w:sectPr>
      </w:pPr>
    </w:p>
    <w:p w14:paraId="1FC764D1">
      <w:pPr>
        <w:pStyle w:val="4"/>
        <w:spacing w:before="62" w:line="360" w:lineRule="auto"/>
        <w:ind w:right="133"/>
        <w:jc w:val="both"/>
      </w:pPr>
      <w:r>
        <w:t>The</w:t>
      </w:r>
      <w:r>
        <w:rPr>
          <w:spacing w:val="-3"/>
        </w:rPr>
        <w:t xml:space="preserve"> </w:t>
      </w:r>
      <w:r>
        <w:t>satisfactions</w:t>
      </w:r>
      <w:r>
        <w:rPr>
          <w:spacing w:val="-3"/>
        </w:rPr>
        <w:t xml:space="preserve"> </w:t>
      </w:r>
      <w:r>
        <w:t>that</w:t>
      </w:r>
      <w:r>
        <w:rPr>
          <w:spacing w:val="-3"/>
        </w:rPr>
        <w:t xml:space="preserve"> </w:t>
      </w:r>
      <w:r>
        <w:t>accompany</w:t>
      </w:r>
      <w:r>
        <w:rPr>
          <w:spacing w:val="-3"/>
        </w:rPr>
        <w:t xml:space="preserve"> </w:t>
      </w:r>
      <w:r>
        <w:t>the</w:t>
      </w:r>
      <w:r>
        <w:rPr>
          <w:spacing w:val="-3"/>
        </w:rPr>
        <w:t xml:space="preserve"> </w:t>
      </w:r>
      <w:r>
        <w:t>successful</w:t>
      </w:r>
      <w:r>
        <w:rPr>
          <w:spacing w:val="-3"/>
        </w:rPr>
        <w:t xml:space="preserve"> </w:t>
      </w:r>
      <w:r>
        <mc:AlternateContent>
          <mc:Choice Requires="wps">
            <w:drawing>
              <wp:anchor distT="0" distB="0" distL="114300" distR="114300" simplePos="0" relativeHeight="251670528" behindDoc="0" locked="0" layoutInCell="1" allowOverlap="1">
                <wp:simplePos x="0" y="0"/>
                <wp:positionH relativeFrom="column">
                  <wp:posOffset>-405130</wp:posOffset>
                </wp:positionH>
                <wp:positionV relativeFrom="paragraph">
                  <wp:posOffset>-784860</wp:posOffset>
                </wp:positionV>
                <wp:extent cx="6973570" cy="9495155"/>
                <wp:effectExtent l="11430" t="11430" r="25400" b="18415"/>
                <wp:wrapNone/>
                <wp:docPr id="57" name="Graphic 13"/>
                <wp:cNvGraphicFramePr/>
                <a:graphic xmlns:a="http://schemas.openxmlformats.org/drawingml/2006/main">
                  <a:graphicData uri="http://schemas.microsoft.com/office/word/2010/wordprocessingShape">
                    <wps:wsp>
                      <wps:cNvSpPr/>
                      <wps:spPr>
                        <a:xfrm>
                          <a:off x="0" y="0"/>
                          <a:ext cx="6973570" cy="9495155"/>
                        </a:xfrm>
                        <a:custGeom>
                          <a:avLst/>
                          <a:gdLst/>
                          <a:ahLst/>
                          <a:cxnLst/>
                          <a:rect l="l" t="t" r="r" b="b"/>
                          <a:pathLst>
                            <a:path w="7009130" h="9775190">
                              <a:moveTo>
                                <a:pt x="0" y="0"/>
                              </a:moveTo>
                              <a:lnTo>
                                <a:pt x="7008908" y="0"/>
                              </a:lnTo>
                              <a:lnTo>
                                <a:pt x="7008908" y="9774949"/>
                              </a:lnTo>
                              <a:lnTo>
                                <a:pt x="0" y="9774949"/>
                              </a:lnTo>
                              <a:lnTo>
                                <a:pt x="0" y="0"/>
                              </a:lnTo>
                              <a:close/>
                            </a:path>
                          </a:pathLst>
                        </a:custGeom>
                        <a:ln w="23170">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31.9pt;margin-top:-61.8pt;height:747.65pt;width:549.1pt;z-index:251670528;mso-width-relative:page;mso-height-relative:page;" filled="f" stroked="t" coordsize="7009130,9775190" o:gfxdata="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BMvpdsAAAAOAQAADwAAAAAAAAAB&#10;ACAAAAAiAAAAZHJzL2Rvd25yZXYueG1sUEsBAhQAFAAAAAgAh07iQFKk+4hGAgAAFAUAAA4AAAAA&#10;AAAAAQAgAAAAKgEAAGRycy9lMm9Eb2MueG1sUEsFBgAAAAAGAAYAWQEAAOIFAAAAAA==&#10;" path="m0,0l7008908,0,7008908,9774949,0,9774949,0,0xe">
                <v:fill on="f" focussize="0,0"/>
                <v:stroke weight="1.8244094488189pt" color="#000000" joinstyle="round"/>
                <v:imagedata o:title=""/>
                <o:lock v:ext="edit" aspectratio="f"/>
                <v:textbox inset="0mm,0mm,0mm,0mm"/>
              </v:shape>
            </w:pict>
          </mc:Fallback>
        </mc:AlternateContent>
      </w:r>
      <w:r>
        <w:t>completion</w:t>
      </w:r>
      <w:r>
        <w:rPr>
          <w:spacing w:val="-3"/>
        </w:rPr>
        <w:t xml:space="preserve"> </w:t>
      </w:r>
      <w:r>
        <w:t>of</w:t>
      </w:r>
      <w:r>
        <w:rPr>
          <w:spacing w:val="-3"/>
        </w:rPr>
        <w:t xml:space="preserve"> </w:t>
      </w:r>
      <w:r>
        <w:t>our</w:t>
      </w:r>
      <w:r>
        <w:rPr>
          <w:spacing w:val="-3"/>
        </w:rPr>
        <w:t xml:space="preserve"> </w:t>
      </w:r>
      <w:r>
        <w:t>mini</w:t>
      </w:r>
      <w:r>
        <w:rPr>
          <w:spacing w:val="-3"/>
        </w:rPr>
        <w:t xml:space="preserve"> </w:t>
      </w:r>
      <w:r>
        <w:t>project</w:t>
      </w:r>
      <w:r>
        <w:rPr>
          <w:spacing w:val="-3"/>
        </w:rPr>
        <w:t xml:space="preserve"> </w:t>
      </w:r>
      <w:r>
        <w:t xml:space="preserve">on </w:t>
      </w:r>
      <w:r>
        <w:rPr>
          <w:b/>
          <w:color w:val="FA0007"/>
        </w:rPr>
        <w:t>“</w:t>
      </w:r>
      <w:r>
        <w:rPr>
          <w:rFonts w:hint="default"/>
          <w:b/>
          <w:bCs/>
          <w:color w:val="FF0000"/>
          <w:sz w:val="32"/>
          <w:szCs w:val="32"/>
          <w:lang w:val="en-IN"/>
        </w:rPr>
        <w:t>Chart Sales Performance and Budget Analysis Dashboard Using Power BI</w:t>
      </w:r>
      <w:r>
        <w:rPr>
          <w:b/>
          <w:color w:val="FF0000"/>
          <w:sz w:val="32"/>
        </w:rPr>
        <w:t xml:space="preserve"> </w:t>
      </w:r>
      <w:r>
        <w:rPr>
          <w:b/>
          <w:color w:val="FA0007"/>
        </w:rPr>
        <w:t xml:space="preserve">” </w:t>
      </w:r>
      <w:r>
        <w:t>would be incomplete without the mention of people who made it possible, whose noble gesture, affection, guidance, encouragement and support</w:t>
      </w:r>
      <w:r>
        <w:rPr>
          <w:spacing w:val="-4"/>
        </w:rPr>
        <w:t xml:space="preserve"> </w:t>
      </w:r>
      <w:r>
        <w:t>crowned</w:t>
      </w:r>
      <w:r>
        <w:rPr>
          <w:spacing w:val="-4"/>
        </w:rPr>
        <w:t xml:space="preserve"> </w:t>
      </w:r>
      <w:r>
        <w:t>my</w:t>
      </w:r>
      <w:r>
        <w:rPr>
          <w:spacing w:val="-4"/>
        </w:rPr>
        <w:t xml:space="preserve"> </w:t>
      </w:r>
      <w:r>
        <w:t>efforts</w:t>
      </w:r>
      <w:r>
        <w:rPr>
          <w:spacing w:val="-4"/>
        </w:rPr>
        <w:t xml:space="preserve"> </w:t>
      </w:r>
      <w:r>
        <w:t>with</w:t>
      </w:r>
      <w:r>
        <w:rPr>
          <w:spacing w:val="-4"/>
        </w:rPr>
        <w:t xml:space="preserve"> </w:t>
      </w:r>
      <w:r>
        <w:t>success.</w:t>
      </w:r>
      <w:r>
        <w:rPr>
          <w:spacing w:val="-4"/>
        </w:rPr>
        <w:t xml:space="preserve"> </w:t>
      </w:r>
      <w:r>
        <w:t>It</w:t>
      </w:r>
      <w:r>
        <w:rPr>
          <w:spacing w:val="-4"/>
        </w:rPr>
        <w:t xml:space="preserve"> </w:t>
      </w:r>
      <w:r>
        <w:t>is</w:t>
      </w:r>
      <w:r>
        <w:rPr>
          <w:spacing w:val="-4"/>
        </w:rPr>
        <w:t xml:space="preserve"> </w:t>
      </w:r>
      <w:r>
        <w:t>our</w:t>
      </w:r>
      <w:r>
        <w:rPr>
          <w:spacing w:val="-4"/>
        </w:rPr>
        <w:t xml:space="preserve"> </w:t>
      </w:r>
      <w:r>
        <w:t>privilege</w:t>
      </w:r>
      <w:r>
        <w:rPr>
          <w:spacing w:val="-4"/>
        </w:rPr>
        <w:t xml:space="preserve"> </w:t>
      </w:r>
      <w:r>
        <w:t>to express our gratitude and respect</w:t>
      </w:r>
      <w:r>
        <w:rPr>
          <w:spacing w:val="-3"/>
        </w:rPr>
        <w:t xml:space="preserve"> </w:t>
      </w:r>
      <w:r>
        <w:t>to</w:t>
      </w:r>
      <w:r>
        <w:rPr>
          <w:spacing w:val="-3"/>
        </w:rPr>
        <w:t xml:space="preserve"> </w:t>
      </w:r>
      <w:r>
        <w:t>all</w:t>
      </w:r>
      <w:r>
        <w:rPr>
          <w:spacing w:val="-3"/>
        </w:rPr>
        <w:t xml:space="preserve"> </w:t>
      </w:r>
      <w:r>
        <w:t>those</w:t>
      </w:r>
      <w:r>
        <w:rPr>
          <w:spacing w:val="-3"/>
        </w:rPr>
        <w:t xml:space="preserve"> </w:t>
      </w:r>
      <w:r>
        <w:t>who</w:t>
      </w:r>
      <w:r>
        <w:rPr>
          <w:spacing w:val="-3"/>
        </w:rPr>
        <w:t xml:space="preserve"> </w:t>
      </w:r>
      <w:r>
        <w:t>inspired</w:t>
      </w:r>
      <w:r>
        <w:rPr>
          <w:spacing w:val="-3"/>
        </w:rPr>
        <w:t xml:space="preserve"> </w:t>
      </w:r>
      <w:r>
        <w:t>us</w:t>
      </w:r>
      <w:r>
        <w:rPr>
          <w:spacing w:val="-3"/>
        </w:rPr>
        <w:t xml:space="preserve"> </w:t>
      </w:r>
      <w:r>
        <w:t>in</w:t>
      </w:r>
      <w:r>
        <w:rPr>
          <w:spacing w:val="-3"/>
        </w:rPr>
        <w:t xml:space="preserve"> </w:t>
      </w:r>
      <w:r>
        <w:t>the</w:t>
      </w:r>
      <w:r>
        <w:rPr>
          <w:spacing w:val="-3"/>
        </w:rPr>
        <w:t xml:space="preserve"> </w:t>
      </w:r>
      <w:r>
        <w:t>completion</w:t>
      </w:r>
      <w:r>
        <w:rPr>
          <w:spacing w:val="-3"/>
        </w:rPr>
        <w:t xml:space="preserve"> </w:t>
      </w:r>
      <w:r>
        <w:t xml:space="preserve">of our mini-project. We are extremely grateful to our Guides </w:t>
      </w:r>
      <w:r>
        <w:rPr>
          <w:b/>
          <w:color w:val="FA0007"/>
        </w:rPr>
        <w:t>Mr.Sundeep Sindhanoor</w:t>
      </w:r>
      <w:r>
        <w:rPr>
          <w:b/>
          <w:color w:val="FA0007"/>
          <w:spacing w:val="40"/>
        </w:rPr>
        <w:t xml:space="preserve"> </w:t>
      </w:r>
      <w:r>
        <w:t xml:space="preserve">for their noble gesture, support co-ordination and valuable suggestions given in completing the mini-project. We also thank </w:t>
      </w:r>
      <w:r>
        <w:rPr>
          <w:b/>
          <w:color w:val="FA0007"/>
        </w:rPr>
        <w:t>Dr. Aradhana D</w:t>
      </w:r>
      <w:r>
        <w:rPr>
          <w:b/>
        </w:rPr>
        <w:t xml:space="preserve">, </w:t>
      </w:r>
      <w:r>
        <w:t>H.O.D. Department of CSE(DS), for his co-ordination and valuable suggestions given in completing the mini-project. We also thank the Principal, Management and non-teaching staff for their co-ordination and valuable suggestions given to us in completing the project.</w:t>
      </w:r>
    </w:p>
    <w:p w14:paraId="35BE481A">
      <w:pPr>
        <w:pStyle w:val="10"/>
        <w:rPr>
          <w:sz w:val="28"/>
        </w:rPr>
      </w:pPr>
    </w:p>
    <w:p w14:paraId="4476A679">
      <w:pPr>
        <w:pStyle w:val="10"/>
        <w:rPr>
          <w:sz w:val="28"/>
        </w:rPr>
      </w:pPr>
    </w:p>
    <w:p w14:paraId="30012CC9">
      <w:pPr>
        <w:pStyle w:val="10"/>
        <w:rPr>
          <w:sz w:val="28"/>
        </w:rPr>
      </w:pPr>
    </w:p>
    <w:p w14:paraId="29DC48C7">
      <w:pPr>
        <w:pStyle w:val="10"/>
        <w:rPr>
          <w:sz w:val="28"/>
        </w:rPr>
      </w:pPr>
    </w:p>
    <w:p w14:paraId="6B1DBF34">
      <w:pPr>
        <w:pStyle w:val="10"/>
        <w:spacing w:before="106"/>
        <w:rPr>
          <w:sz w:val="28"/>
        </w:rPr>
      </w:pPr>
    </w:p>
    <w:p w14:paraId="19B556BD">
      <w:pPr>
        <w:pStyle w:val="10"/>
        <w:tabs>
          <w:tab w:val="left" w:pos="7499"/>
        </w:tabs>
        <w:ind w:left="4484"/>
      </w:pPr>
      <w:r>
        <w:rPr>
          <w:spacing w:val="-4"/>
        </w:rPr>
        <w:t>NAME</w:t>
      </w:r>
      <w:r>
        <w:tab/>
      </w:r>
      <w:r>
        <w:rPr>
          <w:spacing w:val="-5"/>
        </w:rPr>
        <w:t>USN</w:t>
      </w:r>
    </w:p>
    <w:p w14:paraId="5468D4BF">
      <w:pPr>
        <w:pStyle w:val="10"/>
        <w:spacing w:before="9"/>
        <w:rPr>
          <w:sz w:val="11"/>
        </w:rPr>
      </w:pPr>
    </w:p>
    <w:p w14:paraId="345A5ADA">
      <w:pPr>
        <w:pStyle w:val="10"/>
        <w:spacing w:after="0"/>
        <w:rPr>
          <w:sz w:val="11"/>
        </w:rPr>
        <w:sectPr>
          <w:pgSz w:w="12240" w:h="15840"/>
          <w:pgMar w:top="1740" w:right="1080" w:bottom="280" w:left="1440" w:header="720" w:footer="720" w:gutter="0"/>
          <w:cols w:space="720" w:num="1"/>
        </w:sectPr>
      </w:pPr>
    </w:p>
    <w:p w14:paraId="23690ED4">
      <w:pPr>
        <w:pStyle w:val="10"/>
        <w:spacing w:before="90"/>
        <w:ind w:left="1005" w:firstLine="3480" w:firstLineChars="1450"/>
        <w:rPr>
          <w:rFonts w:hint="default"/>
          <w:lang w:val="en-IN"/>
        </w:rPr>
        <w:sectPr>
          <w:type w:val="continuous"/>
          <w:pgSz w:w="12240" w:h="15840"/>
          <w:pgMar w:top="1380" w:right="1080" w:bottom="280" w:left="1440" w:header="720" w:footer="720" w:gutter="0"/>
          <w:cols w:equalWidth="0" w:num="2">
            <w:col w:w="6455" w:space="40"/>
            <w:col w:w="3225"/>
          </w:cols>
        </w:sectPr>
      </w:pPr>
      <w:r>
        <w:rPr>
          <w:rFonts w:hint="default"/>
          <w:lang w:val="en-IN"/>
        </w:rPr>
        <w:t>L Rohit Kumar</w:t>
      </w:r>
      <w:r>
        <w:br w:type="column"/>
      </w:r>
      <w:r>
        <w:rPr>
          <w:spacing w:val="-2"/>
        </w:rPr>
        <w:t>3BR23CD0</w:t>
      </w:r>
      <w:r>
        <w:rPr>
          <w:rFonts w:hint="default"/>
          <w:spacing w:val="-2"/>
          <w:lang w:val="en-IN"/>
        </w:rPr>
        <w:t>47</w:t>
      </w:r>
    </w:p>
    <w:p w14:paraId="0796C52F">
      <w:pPr>
        <w:pStyle w:val="10"/>
        <w:spacing w:before="84"/>
        <w:rPr>
          <w:sz w:val="36"/>
        </w:rPr>
      </w:pPr>
      <w:r>
        <w:rPr>
          <w:sz w:val="36"/>
        </w:rPr>
        <mc:AlternateContent>
          <mc:Choice Requires="wps">
            <w:drawing>
              <wp:anchor distT="0" distB="0" distL="0" distR="0" simplePos="0" relativeHeight="251660288" behindDoc="1" locked="0" layoutInCell="1" allowOverlap="1">
                <wp:simplePos x="0" y="0"/>
                <wp:positionH relativeFrom="page">
                  <wp:posOffset>469265</wp:posOffset>
                </wp:positionH>
                <wp:positionV relativeFrom="page">
                  <wp:posOffset>530225</wp:posOffset>
                </wp:positionV>
                <wp:extent cx="6890385" cy="9045575"/>
                <wp:effectExtent l="0" t="0" r="0" b="0"/>
                <wp:wrapNone/>
                <wp:docPr id="18" name="Graphic 18"/>
                <wp:cNvGraphicFramePr/>
                <a:graphic xmlns:a="http://schemas.openxmlformats.org/drawingml/2006/main">
                  <a:graphicData uri="http://schemas.microsoft.com/office/word/2010/wordprocessingShape">
                    <wps:wsp>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36.95pt;margin-top:41.75pt;height:712.25pt;width:542.55pt;mso-position-horizontal-relative:page;mso-position-vertical-relative:page;z-index:-251656192;mso-width-relative:page;mso-height-relative:page;" filled="f" stroked="t" coordsize="6890384,9045575" o:gfxdata="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WpfbtoAAAALAQAADwAAAAAAAAABACAAAAAiAAAAZHJz&#10;L2Rvd25yZXYueG1sUEsBAhQAFAAAAAgAh07iQGh7c3w7AgAAFAUAAA4AAAAAAAAAAQAgAAAAKQEA&#10;AGRycy9lMm9Eb2MueG1sUEsFBgAAAAAGAAYAWQEAANYFAAAAAA==&#10;" path="m0,0l6890311,0,6890311,9045213,0,9045213,0,0xe">
                <v:fill on="f" focussize="0,0"/>
                <v:stroke weight="2.21787401574803pt" color="#000000" joinstyle="round"/>
                <v:imagedata o:title=""/>
                <o:lock v:ext="edit" aspectratio="f"/>
                <v:textbox inset="0mm,0mm,0mm,0mm"/>
              </v:shape>
            </w:pict>
          </mc:Fallback>
        </mc:AlternateContent>
      </w:r>
    </w:p>
    <w:p w14:paraId="21D704AD">
      <w:pPr>
        <w:spacing w:before="1"/>
        <w:ind w:left="0" w:right="350" w:firstLine="0"/>
        <w:jc w:val="center"/>
        <w:rPr>
          <w:b/>
          <w:sz w:val="36"/>
        </w:rPr>
      </w:pPr>
      <w:r>
        <w:rPr>
          <w:b/>
          <w:sz w:val="36"/>
          <w:u w:val="single"/>
        </w:rPr>
        <w:t>Table</w:t>
      </w:r>
      <w:r>
        <w:rPr>
          <w:b/>
          <w:spacing w:val="-17"/>
          <w:sz w:val="36"/>
          <w:u w:val="single"/>
        </w:rPr>
        <w:t xml:space="preserve"> </w:t>
      </w:r>
      <w:r>
        <w:rPr>
          <w:b/>
          <w:sz w:val="36"/>
          <w:u w:val="single"/>
        </w:rPr>
        <w:t>of</w:t>
      </w:r>
      <w:r>
        <w:rPr>
          <w:b/>
          <w:spacing w:val="-17"/>
          <w:sz w:val="36"/>
          <w:u w:val="single"/>
        </w:rPr>
        <w:t xml:space="preserve"> </w:t>
      </w:r>
      <w:r>
        <w:rPr>
          <w:b/>
          <w:spacing w:val="-2"/>
          <w:sz w:val="36"/>
          <w:u w:val="single"/>
        </w:rPr>
        <w:t>Contents</w:t>
      </w:r>
    </w:p>
    <w:tbl>
      <w:tblPr>
        <w:tblStyle w:val="9"/>
        <w:tblW w:w="0" w:type="auto"/>
        <w:tblInd w:w="38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55"/>
        <w:gridCol w:w="4485"/>
        <w:gridCol w:w="3345"/>
      </w:tblGrid>
      <w:tr w14:paraId="57E16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4" w:hRule="atLeast"/>
        </w:trPr>
        <w:tc>
          <w:tcPr>
            <w:tcW w:w="1155" w:type="dxa"/>
          </w:tcPr>
          <w:p w14:paraId="4118E75F">
            <w:pPr>
              <w:pStyle w:val="20"/>
              <w:spacing w:before="3"/>
              <w:rPr>
                <w:sz w:val="28"/>
              </w:rPr>
            </w:pPr>
            <w:r>
              <w:rPr>
                <w:sz w:val="28"/>
              </w:rPr>
              <w:t>Ch</w:t>
            </w:r>
            <w:r>
              <w:rPr>
                <w:spacing w:val="-1"/>
                <w:sz w:val="28"/>
              </w:rPr>
              <w:t xml:space="preserve"> </w:t>
            </w:r>
            <w:r>
              <w:rPr>
                <w:spacing w:val="-5"/>
                <w:sz w:val="28"/>
              </w:rPr>
              <w:t>No</w:t>
            </w:r>
          </w:p>
        </w:tc>
        <w:tc>
          <w:tcPr>
            <w:tcW w:w="4485" w:type="dxa"/>
          </w:tcPr>
          <w:p w14:paraId="0D62E3AE">
            <w:pPr>
              <w:pStyle w:val="20"/>
              <w:spacing w:before="3"/>
              <w:rPr>
                <w:sz w:val="28"/>
              </w:rPr>
            </w:pPr>
            <w:r>
              <w:rPr>
                <w:sz w:val="28"/>
              </w:rPr>
              <w:t>Chapter</w:t>
            </w:r>
            <w:r>
              <w:rPr>
                <w:spacing w:val="-1"/>
                <w:sz w:val="28"/>
              </w:rPr>
              <w:t xml:space="preserve"> </w:t>
            </w:r>
            <w:r>
              <w:rPr>
                <w:spacing w:val="-4"/>
                <w:sz w:val="28"/>
              </w:rPr>
              <w:t>Name</w:t>
            </w:r>
          </w:p>
        </w:tc>
        <w:tc>
          <w:tcPr>
            <w:tcW w:w="3345" w:type="dxa"/>
          </w:tcPr>
          <w:p w14:paraId="25BC7F9F">
            <w:pPr>
              <w:pStyle w:val="20"/>
              <w:spacing w:before="3"/>
              <w:rPr>
                <w:sz w:val="28"/>
              </w:rPr>
            </w:pPr>
            <w:r>
              <w:rPr>
                <w:spacing w:val="-4"/>
                <w:sz w:val="28"/>
              </w:rPr>
              <w:t>Page</w:t>
            </w:r>
          </w:p>
        </w:tc>
      </w:tr>
      <w:tr w14:paraId="367D4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94" w:hRule="atLeast"/>
        </w:trPr>
        <w:tc>
          <w:tcPr>
            <w:tcW w:w="1155" w:type="dxa"/>
          </w:tcPr>
          <w:p w14:paraId="2F459FAD">
            <w:pPr>
              <w:pStyle w:val="20"/>
              <w:rPr>
                <w:sz w:val="22"/>
              </w:rPr>
            </w:pPr>
            <w:r>
              <w:rPr>
                <w:spacing w:val="-10"/>
                <w:sz w:val="22"/>
              </w:rPr>
              <w:t>1</w:t>
            </w:r>
          </w:p>
        </w:tc>
        <w:tc>
          <w:tcPr>
            <w:tcW w:w="4485" w:type="dxa"/>
          </w:tcPr>
          <w:p w14:paraId="55BDBFCD">
            <w:pPr>
              <w:pStyle w:val="20"/>
              <w:spacing w:before="14"/>
              <w:ind w:left="217"/>
              <w:rPr>
                <w:sz w:val="24"/>
              </w:rPr>
            </w:pPr>
            <w:r>
              <w:rPr>
                <w:spacing w:val="-2"/>
                <w:sz w:val="24"/>
              </w:rPr>
              <w:t>Introduction</w:t>
            </w:r>
          </w:p>
          <w:p w14:paraId="35263CE3">
            <w:pPr>
              <w:pStyle w:val="20"/>
              <w:numPr>
                <w:ilvl w:val="1"/>
                <w:numId w:val="1"/>
              </w:numPr>
              <w:tabs>
                <w:tab w:val="left" w:pos="577"/>
              </w:tabs>
              <w:spacing w:before="170" w:after="0" w:line="240" w:lineRule="auto"/>
              <w:ind w:left="577" w:right="0" w:hanging="360"/>
              <w:jc w:val="left"/>
              <w:rPr>
                <w:sz w:val="24"/>
              </w:rPr>
            </w:pPr>
            <w:r>
              <w:rPr>
                <w:sz w:val="24"/>
              </w:rPr>
              <w:t xml:space="preserve">About the </w:t>
            </w:r>
            <w:r>
              <w:rPr>
                <w:spacing w:val="-2"/>
                <w:sz w:val="24"/>
              </w:rPr>
              <w:t>project</w:t>
            </w:r>
          </w:p>
          <w:p w14:paraId="7D4859B2">
            <w:pPr>
              <w:pStyle w:val="20"/>
              <w:numPr>
                <w:ilvl w:val="1"/>
                <w:numId w:val="1"/>
              </w:numPr>
              <w:tabs>
                <w:tab w:val="left" w:pos="592"/>
              </w:tabs>
              <w:spacing w:before="135" w:after="0" w:line="240" w:lineRule="auto"/>
              <w:ind w:left="592" w:right="0" w:hanging="360"/>
              <w:jc w:val="left"/>
              <w:rPr>
                <w:sz w:val="24"/>
              </w:rPr>
            </w:pPr>
            <w:r>
              <w:rPr>
                <w:sz w:val="24"/>
              </w:rPr>
              <w:t xml:space="preserve">Language </w:t>
            </w:r>
            <w:r>
              <w:rPr>
                <w:spacing w:val="-4"/>
                <w:sz w:val="24"/>
              </w:rPr>
              <w:t>used</w:t>
            </w:r>
          </w:p>
        </w:tc>
        <w:tc>
          <w:tcPr>
            <w:tcW w:w="3345" w:type="dxa"/>
          </w:tcPr>
          <w:p w14:paraId="1BF15B89">
            <w:pPr>
              <w:pStyle w:val="20"/>
              <w:rPr>
                <w:sz w:val="22"/>
              </w:rPr>
            </w:pPr>
            <w:r>
              <w:rPr>
                <w:sz w:val="22"/>
              </w:rPr>
              <w:t>1-</w:t>
            </w:r>
            <w:r>
              <w:rPr>
                <w:spacing w:val="-10"/>
                <w:sz w:val="22"/>
              </w:rPr>
              <w:t>2</w:t>
            </w:r>
          </w:p>
        </w:tc>
      </w:tr>
      <w:tr w14:paraId="00ACCB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09" w:hRule="atLeast"/>
        </w:trPr>
        <w:tc>
          <w:tcPr>
            <w:tcW w:w="1155" w:type="dxa"/>
          </w:tcPr>
          <w:p w14:paraId="67278ECE">
            <w:pPr>
              <w:pStyle w:val="20"/>
              <w:rPr>
                <w:sz w:val="22"/>
              </w:rPr>
            </w:pPr>
            <w:r>
              <w:rPr>
                <w:spacing w:val="-10"/>
                <w:sz w:val="22"/>
              </w:rPr>
              <w:t>2</w:t>
            </w:r>
          </w:p>
        </w:tc>
        <w:tc>
          <w:tcPr>
            <w:tcW w:w="4485" w:type="dxa"/>
          </w:tcPr>
          <w:p w14:paraId="3B334B0E">
            <w:pPr>
              <w:pStyle w:val="20"/>
              <w:spacing w:before="14"/>
              <w:ind w:left="217"/>
              <w:rPr>
                <w:sz w:val="24"/>
              </w:rPr>
            </w:pPr>
            <w:r>
              <w:rPr>
                <w:sz w:val="24"/>
              </w:rPr>
              <w:t xml:space="preserve">Scope of the </w:t>
            </w:r>
            <w:r>
              <w:rPr>
                <w:spacing w:val="-2"/>
                <w:sz w:val="24"/>
              </w:rPr>
              <w:t>project</w:t>
            </w:r>
          </w:p>
          <w:p w14:paraId="0520CD2C">
            <w:pPr>
              <w:pStyle w:val="20"/>
              <w:numPr>
                <w:ilvl w:val="1"/>
                <w:numId w:val="2"/>
              </w:numPr>
              <w:tabs>
                <w:tab w:val="left" w:pos="517"/>
              </w:tabs>
              <w:spacing w:before="169" w:after="0" w:line="240" w:lineRule="auto"/>
              <w:ind w:left="517" w:right="0" w:hanging="300"/>
              <w:jc w:val="left"/>
              <w:rPr>
                <w:sz w:val="22"/>
              </w:rPr>
            </w:pPr>
            <w:r>
              <w:rPr>
                <w:sz w:val="24"/>
              </w:rPr>
              <w:t xml:space="preserve">Problem </w:t>
            </w:r>
            <w:r>
              <w:rPr>
                <w:spacing w:val="-2"/>
                <w:sz w:val="24"/>
              </w:rPr>
              <w:t>statement</w:t>
            </w:r>
          </w:p>
          <w:p w14:paraId="38266484">
            <w:pPr>
              <w:pStyle w:val="20"/>
              <w:numPr>
                <w:ilvl w:val="1"/>
                <w:numId w:val="2"/>
              </w:numPr>
              <w:tabs>
                <w:tab w:val="left" w:pos="591"/>
              </w:tabs>
              <w:spacing w:before="141" w:after="0" w:line="240" w:lineRule="auto"/>
              <w:ind w:left="591" w:right="0" w:hanging="374"/>
              <w:jc w:val="left"/>
              <w:rPr>
                <w:rFonts w:ascii="Calibri"/>
                <w:sz w:val="24"/>
              </w:rPr>
            </w:pPr>
            <w:r>
              <w:rPr>
                <w:rFonts w:ascii="Calibri"/>
                <w:spacing w:val="-2"/>
                <w:sz w:val="24"/>
              </w:rPr>
              <w:t>Objectives</w:t>
            </w:r>
          </w:p>
        </w:tc>
        <w:tc>
          <w:tcPr>
            <w:tcW w:w="3345" w:type="dxa"/>
          </w:tcPr>
          <w:p w14:paraId="2F0A6598">
            <w:pPr>
              <w:pStyle w:val="20"/>
              <w:rPr>
                <w:sz w:val="22"/>
              </w:rPr>
            </w:pPr>
            <w:r>
              <w:rPr>
                <w:sz w:val="22"/>
              </w:rPr>
              <w:t>3-</w:t>
            </w:r>
            <w:r>
              <w:rPr>
                <w:spacing w:val="-10"/>
                <w:sz w:val="22"/>
              </w:rPr>
              <w:t>4</w:t>
            </w:r>
          </w:p>
        </w:tc>
      </w:tr>
      <w:tr w14:paraId="738DB5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94" w:hRule="atLeast"/>
        </w:trPr>
        <w:tc>
          <w:tcPr>
            <w:tcW w:w="1155" w:type="dxa"/>
          </w:tcPr>
          <w:p w14:paraId="1B09AC5C">
            <w:pPr>
              <w:pStyle w:val="20"/>
              <w:rPr>
                <w:sz w:val="22"/>
              </w:rPr>
            </w:pPr>
            <w:r>
              <w:rPr>
                <w:spacing w:val="-10"/>
                <w:sz w:val="22"/>
              </w:rPr>
              <w:t>3</w:t>
            </w:r>
          </w:p>
        </w:tc>
        <w:tc>
          <w:tcPr>
            <w:tcW w:w="4485" w:type="dxa"/>
          </w:tcPr>
          <w:p w14:paraId="3D520E4B">
            <w:pPr>
              <w:pStyle w:val="20"/>
              <w:spacing w:before="14"/>
              <w:ind w:left="217"/>
              <w:rPr>
                <w:sz w:val="24"/>
              </w:rPr>
            </w:pPr>
            <w:r>
              <w:rPr>
                <w:sz w:val="24"/>
              </w:rPr>
              <w:t xml:space="preserve">System </w:t>
            </w:r>
            <w:r>
              <w:rPr>
                <w:spacing w:val="-2"/>
                <w:sz w:val="24"/>
              </w:rPr>
              <w:t>requirements</w:t>
            </w:r>
          </w:p>
          <w:p w14:paraId="5235F8BD">
            <w:pPr>
              <w:pStyle w:val="20"/>
              <w:numPr>
                <w:ilvl w:val="1"/>
                <w:numId w:val="3"/>
              </w:numPr>
              <w:tabs>
                <w:tab w:val="left" w:pos="516"/>
              </w:tabs>
              <w:spacing w:before="166" w:after="0" w:line="240" w:lineRule="auto"/>
              <w:ind w:left="516" w:right="0" w:hanging="299"/>
              <w:jc w:val="left"/>
              <w:rPr>
                <w:rFonts w:ascii="Calibri"/>
                <w:sz w:val="20"/>
              </w:rPr>
            </w:pPr>
            <w:r>
              <w:rPr>
                <w:sz w:val="24"/>
              </w:rPr>
              <w:t xml:space="preserve">Functional </w:t>
            </w:r>
            <w:r>
              <w:rPr>
                <w:spacing w:val="-2"/>
                <w:sz w:val="24"/>
              </w:rPr>
              <w:t>Requirements</w:t>
            </w:r>
          </w:p>
          <w:p w14:paraId="7FB70E91">
            <w:pPr>
              <w:pStyle w:val="20"/>
              <w:numPr>
                <w:ilvl w:val="1"/>
                <w:numId w:val="3"/>
              </w:numPr>
              <w:tabs>
                <w:tab w:val="left" w:pos="516"/>
              </w:tabs>
              <w:spacing w:before="164" w:after="0" w:line="240" w:lineRule="auto"/>
              <w:ind w:left="516" w:right="0" w:hanging="299"/>
              <w:jc w:val="left"/>
              <w:rPr>
                <w:rFonts w:ascii="Calibri"/>
                <w:sz w:val="20"/>
              </w:rPr>
            </w:pPr>
            <w:r>
              <w:rPr>
                <w:sz w:val="24"/>
              </w:rPr>
              <w:t xml:space="preserve">Non-Functional </w:t>
            </w:r>
            <w:r>
              <w:rPr>
                <w:spacing w:val="-2"/>
                <w:sz w:val="24"/>
              </w:rPr>
              <w:t>Requirements</w:t>
            </w:r>
          </w:p>
          <w:p w14:paraId="6169C778">
            <w:pPr>
              <w:pStyle w:val="20"/>
              <w:numPr>
                <w:ilvl w:val="1"/>
                <w:numId w:val="3"/>
              </w:numPr>
              <w:tabs>
                <w:tab w:val="left" w:pos="516"/>
              </w:tabs>
              <w:spacing w:before="162" w:after="0" w:line="240" w:lineRule="auto"/>
              <w:ind w:left="516" w:right="0" w:hanging="299"/>
              <w:jc w:val="left"/>
              <w:rPr>
                <w:rFonts w:ascii="Calibri"/>
                <w:sz w:val="20"/>
              </w:rPr>
            </w:pPr>
            <w:r>
              <w:rPr>
                <w:sz w:val="24"/>
              </w:rPr>
              <w:t xml:space="preserve">Hardware </w:t>
            </w:r>
            <w:r>
              <w:rPr>
                <w:spacing w:val="-2"/>
                <w:sz w:val="24"/>
              </w:rPr>
              <w:t>Requirements</w:t>
            </w:r>
          </w:p>
          <w:p w14:paraId="4E0B528B">
            <w:pPr>
              <w:pStyle w:val="20"/>
              <w:numPr>
                <w:ilvl w:val="1"/>
                <w:numId w:val="3"/>
              </w:numPr>
              <w:tabs>
                <w:tab w:val="left" w:pos="576"/>
              </w:tabs>
              <w:spacing w:before="138" w:after="0" w:line="240" w:lineRule="auto"/>
              <w:ind w:left="576" w:right="0" w:hanging="359"/>
              <w:jc w:val="left"/>
              <w:rPr>
                <w:rFonts w:ascii="Calibri"/>
                <w:sz w:val="24"/>
              </w:rPr>
            </w:pPr>
            <w:r>
              <w:rPr>
                <w:rFonts w:ascii="Calibri"/>
                <w:spacing w:val="-2"/>
                <w:sz w:val="24"/>
              </w:rPr>
              <w:t>Software</w:t>
            </w:r>
            <w:r>
              <w:rPr>
                <w:rFonts w:ascii="Calibri"/>
                <w:spacing w:val="-3"/>
                <w:sz w:val="24"/>
              </w:rPr>
              <w:t xml:space="preserve"> </w:t>
            </w:r>
            <w:r>
              <w:rPr>
                <w:rFonts w:ascii="Calibri"/>
                <w:spacing w:val="-2"/>
                <w:sz w:val="24"/>
              </w:rPr>
              <w:t>Requirements</w:t>
            </w:r>
          </w:p>
        </w:tc>
        <w:tc>
          <w:tcPr>
            <w:tcW w:w="3345" w:type="dxa"/>
          </w:tcPr>
          <w:p w14:paraId="6CD209E9">
            <w:pPr>
              <w:pStyle w:val="20"/>
              <w:rPr>
                <w:sz w:val="22"/>
              </w:rPr>
            </w:pPr>
            <w:r>
              <w:rPr>
                <w:sz w:val="22"/>
              </w:rPr>
              <w:t>5-</w:t>
            </w:r>
            <w:r>
              <w:rPr>
                <w:spacing w:val="-10"/>
                <w:sz w:val="22"/>
              </w:rPr>
              <w:t>6</w:t>
            </w:r>
          </w:p>
        </w:tc>
      </w:tr>
      <w:tr w14:paraId="15B5B5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9" w:hRule="atLeast"/>
        </w:trPr>
        <w:tc>
          <w:tcPr>
            <w:tcW w:w="1155" w:type="dxa"/>
          </w:tcPr>
          <w:p w14:paraId="1B4D2E2C">
            <w:pPr>
              <w:pStyle w:val="20"/>
              <w:spacing w:before="4"/>
              <w:rPr>
                <w:sz w:val="22"/>
              </w:rPr>
            </w:pPr>
            <w:r>
              <w:rPr>
                <w:spacing w:val="-10"/>
                <w:sz w:val="22"/>
              </w:rPr>
              <w:t>4</w:t>
            </w:r>
          </w:p>
        </w:tc>
        <w:tc>
          <w:tcPr>
            <w:tcW w:w="4485" w:type="dxa"/>
          </w:tcPr>
          <w:p w14:paraId="6A18AABE">
            <w:pPr>
              <w:pStyle w:val="20"/>
              <w:spacing w:before="16"/>
              <w:ind w:left="217"/>
              <w:rPr>
                <w:sz w:val="24"/>
              </w:rPr>
            </w:pPr>
            <w:r>
              <w:rPr>
                <w:spacing w:val="-2"/>
                <w:sz w:val="24"/>
              </w:rPr>
              <w:t>Methodology</w:t>
            </w:r>
          </w:p>
          <w:p w14:paraId="397029FF">
            <w:pPr>
              <w:pStyle w:val="20"/>
              <w:numPr>
                <w:ilvl w:val="1"/>
                <w:numId w:val="4"/>
              </w:numPr>
              <w:tabs>
                <w:tab w:val="left" w:pos="532"/>
              </w:tabs>
              <w:spacing w:before="166" w:after="0" w:line="240" w:lineRule="auto"/>
              <w:ind w:left="532" w:right="0" w:hanging="315"/>
              <w:jc w:val="left"/>
              <w:rPr>
                <w:sz w:val="22"/>
              </w:rPr>
            </w:pPr>
            <w:r>
              <w:rPr>
                <w:sz w:val="24"/>
              </w:rPr>
              <w:t xml:space="preserve">Data </w:t>
            </w:r>
            <w:r>
              <w:rPr>
                <w:spacing w:val="-2"/>
                <w:sz w:val="24"/>
              </w:rPr>
              <w:t>Collection</w:t>
            </w:r>
          </w:p>
          <w:p w14:paraId="0D490B19">
            <w:pPr>
              <w:pStyle w:val="20"/>
              <w:numPr>
                <w:ilvl w:val="1"/>
                <w:numId w:val="4"/>
              </w:numPr>
              <w:tabs>
                <w:tab w:val="left" w:pos="576"/>
              </w:tabs>
              <w:spacing w:before="141" w:after="0" w:line="240" w:lineRule="auto"/>
              <w:ind w:left="576" w:right="0" w:hanging="359"/>
              <w:jc w:val="left"/>
              <w:rPr>
                <w:rFonts w:ascii="Calibri"/>
                <w:sz w:val="24"/>
              </w:rPr>
            </w:pPr>
            <w:r>
              <w:rPr>
                <w:rFonts w:ascii="Calibri"/>
                <w:spacing w:val="-2"/>
                <w:sz w:val="24"/>
              </w:rPr>
              <w:t>Data</w:t>
            </w:r>
            <w:r>
              <w:rPr>
                <w:rFonts w:ascii="Calibri"/>
                <w:spacing w:val="4"/>
                <w:sz w:val="24"/>
              </w:rPr>
              <w:t xml:space="preserve"> </w:t>
            </w:r>
            <w:r>
              <w:rPr>
                <w:rFonts w:ascii="Calibri"/>
                <w:spacing w:val="-2"/>
                <w:sz w:val="24"/>
              </w:rPr>
              <w:t>Preparation(Power</w:t>
            </w:r>
            <w:r>
              <w:rPr>
                <w:rFonts w:ascii="Calibri"/>
                <w:spacing w:val="5"/>
                <w:sz w:val="24"/>
              </w:rPr>
              <w:t xml:space="preserve"> </w:t>
            </w:r>
            <w:r>
              <w:rPr>
                <w:rFonts w:ascii="Calibri"/>
                <w:spacing w:val="-2"/>
                <w:sz w:val="24"/>
              </w:rPr>
              <w:t>Query)</w:t>
            </w:r>
          </w:p>
          <w:p w14:paraId="48F3671A">
            <w:pPr>
              <w:pStyle w:val="20"/>
              <w:numPr>
                <w:ilvl w:val="1"/>
                <w:numId w:val="4"/>
              </w:numPr>
              <w:tabs>
                <w:tab w:val="left" w:pos="576"/>
              </w:tabs>
              <w:spacing w:before="137" w:after="0" w:line="240" w:lineRule="auto"/>
              <w:ind w:left="576" w:right="0" w:hanging="359"/>
              <w:jc w:val="left"/>
              <w:rPr>
                <w:rFonts w:ascii="Calibri"/>
                <w:sz w:val="24"/>
              </w:rPr>
            </w:pPr>
            <w:r>
              <w:rPr>
                <w:rFonts w:ascii="Calibri"/>
                <w:sz w:val="24"/>
              </w:rPr>
              <w:t>Data</w:t>
            </w:r>
            <w:r>
              <w:rPr>
                <w:rFonts w:ascii="Calibri"/>
                <w:spacing w:val="-6"/>
                <w:sz w:val="24"/>
              </w:rPr>
              <w:t xml:space="preserve"> </w:t>
            </w:r>
            <w:r>
              <w:rPr>
                <w:rFonts w:ascii="Calibri"/>
                <w:spacing w:val="-2"/>
                <w:sz w:val="24"/>
              </w:rPr>
              <w:t>Visualization</w:t>
            </w:r>
          </w:p>
          <w:p w14:paraId="2BA29945">
            <w:pPr>
              <w:pStyle w:val="20"/>
              <w:numPr>
                <w:ilvl w:val="1"/>
                <w:numId w:val="4"/>
              </w:numPr>
              <w:tabs>
                <w:tab w:val="left" w:pos="576"/>
              </w:tabs>
              <w:spacing w:before="137" w:after="0" w:line="240" w:lineRule="auto"/>
              <w:ind w:left="576" w:right="0" w:hanging="359"/>
              <w:jc w:val="left"/>
              <w:rPr>
                <w:rFonts w:ascii="Calibri"/>
                <w:sz w:val="24"/>
              </w:rPr>
            </w:pPr>
            <w:r>
              <w:rPr>
                <w:rFonts w:ascii="Calibri"/>
                <w:sz w:val="24"/>
              </w:rPr>
              <w:t>Filters</w:t>
            </w:r>
            <w:r>
              <w:rPr>
                <w:rFonts w:ascii="Calibri"/>
                <w:spacing w:val="-4"/>
                <w:sz w:val="24"/>
              </w:rPr>
              <w:t xml:space="preserve"> </w:t>
            </w:r>
            <w:r>
              <w:rPr>
                <w:rFonts w:ascii="Calibri"/>
                <w:sz w:val="24"/>
              </w:rPr>
              <w:t>and</w:t>
            </w:r>
            <w:r>
              <w:rPr>
                <w:rFonts w:ascii="Calibri"/>
                <w:spacing w:val="-4"/>
                <w:sz w:val="24"/>
              </w:rPr>
              <w:t xml:space="preserve"> </w:t>
            </w:r>
            <w:r>
              <w:rPr>
                <w:rFonts w:ascii="Calibri"/>
                <w:spacing w:val="-2"/>
                <w:sz w:val="24"/>
              </w:rPr>
              <w:t>Interactivity</w:t>
            </w:r>
          </w:p>
          <w:p w14:paraId="792C3591">
            <w:pPr>
              <w:pStyle w:val="20"/>
              <w:numPr>
                <w:ilvl w:val="1"/>
                <w:numId w:val="4"/>
              </w:numPr>
              <w:tabs>
                <w:tab w:val="left" w:pos="576"/>
              </w:tabs>
              <w:spacing w:before="137" w:after="0" w:line="240" w:lineRule="auto"/>
              <w:ind w:left="576" w:right="0" w:hanging="359"/>
              <w:jc w:val="left"/>
              <w:rPr>
                <w:rFonts w:ascii="Calibri"/>
                <w:sz w:val="24"/>
              </w:rPr>
            </w:pPr>
            <w:r>
              <w:rPr>
                <w:rFonts w:ascii="Calibri"/>
                <w:sz w:val="24"/>
              </w:rPr>
              <w:t>Dashboard</w:t>
            </w:r>
            <w:r>
              <w:rPr>
                <w:rFonts w:ascii="Calibri"/>
                <w:spacing w:val="-4"/>
                <w:sz w:val="24"/>
              </w:rPr>
              <w:t xml:space="preserve"> </w:t>
            </w:r>
            <w:r>
              <w:rPr>
                <w:rFonts w:ascii="Calibri"/>
                <w:spacing w:val="-2"/>
                <w:sz w:val="24"/>
              </w:rPr>
              <w:t>Design</w:t>
            </w:r>
          </w:p>
          <w:p w14:paraId="1946288F">
            <w:pPr>
              <w:pStyle w:val="20"/>
              <w:numPr>
                <w:ilvl w:val="1"/>
                <w:numId w:val="4"/>
              </w:numPr>
              <w:tabs>
                <w:tab w:val="left" w:pos="576"/>
              </w:tabs>
              <w:spacing w:before="137" w:after="0" w:line="265" w:lineRule="exact"/>
              <w:ind w:left="576" w:right="0" w:hanging="359"/>
              <w:jc w:val="left"/>
              <w:rPr>
                <w:rFonts w:ascii="Calibri"/>
                <w:sz w:val="24"/>
              </w:rPr>
            </w:pPr>
            <w:r>
              <w:rPr>
                <w:rFonts w:ascii="Calibri"/>
                <w:spacing w:val="-2"/>
                <w:sz w:val="24"/>
              </w:rPr>
              <w:t>outcome</w:t>
            </w:r>
          </w:p>
        </w:tc>
        <w:tc>
          <w:tcPr>
            <w:tcW w:w="3345" w:type="dxa"/>
          </w:tcPr>
          <w:p w14:paraId="3618571C">
            <w:pPr>
              <w:pStyle w:val="20"/>
              <w:spacing w:before="4"/>
              <w:rPr>
                <w:sz w:val="22"/>
              </w:rPr>
            </w:pPr>
            <w:r>
              <w:rPr>
                <w:sz w:val="22"/>
              </w:rPr>
              <w:t>7-</w:t>
            </w:r>
            <w:r>
              <w:rPr>
                <w:spacing w:val="-10"/>
                <w:sz w:val="22"/>
              </w:rPr>
              <w:t>8</w:t>
            </w:r>
          </w:p>
        </w:tc>
      </w:tr>
    </w:tbl>
    <w:p w14:paraId="581138BA">
      <w:pPr>
        <w:pStyle w:val="20"/>
        <w:spacing w:after="0"/>
        <w:rPr>
          <w:sz w:val="22"/>
        </w:rPr>
        <w:sectPr>
          <w:pgSz w:w="12240" w:h="15840"/>
          <w:pgMar w:top="1820" w:right="1080" w:bottom="280" w:left="1440" w:header="720" w:footer="720" w:gutter="0"/>
          <w:cols w:space="720" w:num="1"/>
        </w:sectPr>
      </w:pPr>
    </w:p>
    <w:p w14:paraId="4AD8613C">
      <w:pPr>
        <w:pStyle w:val="10"/>
        <w:spacing w:before="7"/>
        <w:rPr>
          <w:b/>
          <w:sz w:val="2"/>
        </w:rPr>
      </w:pPr>
      <w:r>
        <w:rPr>
          <w:b/>
          <w:sz w:val="2"/>
        </w:rPr>
        <mc:AlternateContent>
          <mc:Choice Requires="wps">
            <w:drawing>
              <wp:anchor distT="0" distB="0" distL="0" distR="0" simplePos="0" relativeHeight="251661312" behindDoc="1" locked="0" layoutInCell="1" allowOverlap="1">
                <wp:simplePos x="0" y="0"/>
                <wp:positionH relativeFrom="page">
                  <wp:posOffset>469265</wp:posOffset>
                </wp:positionH>
                <wp:positionV relativeFrom="page">
                  <wp:posOffset>530225</wp:posOffset>
                </wp:positionV>
                <wp:extent cx="6890385" cy="9045575"/>
                <wp:effectExtent l="0" t="0" r="0" b="0"/>
                <wp:wrapNone/>
                <wp:docPr id="19" name="Graphic 19"/>
                <wp:cNvGraphicFramePr/>
                <a:graphic xmlns:a="http://schemas.openxmlformats.org/drawingml/2006/main">
                  <a:graphicData uri="http://schemas.microsoft.com/office/word/2010/wordprocessingShape">
                    <wps:wsp>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36.95pt;margin-top:41.75pt;height:712.25pt;width:542.55pt;mso-position-horizontal-relative:page;mso-position-vertical-relative:page;z-index:-251655168;mso-width-relative:page;mso-height-relative:page;" filled="f" stroked="t" coordsize="6890384,9045575" o:gfxdata="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WpfbtoAAAALAQAADwAAAAAAAAABACAAAAAiAAAAZHJz&#10;L2Rvd25yZXYueG1sUEsBAhQAFAAAAAgAh07iQLGMc+I7AgAAFAUAAA4AAAAAAAAAAQAgAAAAKQEA&#10;AGRycy9lMm9Eb2MueG1sUEsFBgAAAAAGAAYAWQEAANYFAAAAAA==&#10;" path="m0,0l6890311,0,6890311,9045213,0,9045213,0,0xe">
                <v:fill on="f" focussize="0,0"/>
                <v:stroke weight="2.21787401574803pt" color="#000000" joinstyle="round"/>
                <v:imagedata o:title=""/>
                <o:lock v:ext="edit" aspectratio="f"/>
                <v:textbox inset="0mm,0mm,0mm,0mm"/>
              </v:shape>
            </w:pict>
          </mc:Fallback>
        </mc:AlternateContent>
      </w:r>
    </w:p>
    <w:tbl>
      <w:tblPr>
        <w:tblStyle w:val="9"/>
        <w:tblW w:w="0" w:type="auto"/>
        <w:tblInd w:w="38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55"/>
        <w:gridCol w:w="4485"/>
        <w:gridCol w:w="3345"/>
      </w:tblGrid>
      <w:tr w14:paraId="6F22D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4" w:hRule="atLeast"/>
        </w:trPr>
        <w:tc>
          <w:tcPr>
            <w:tcW w:w="1155" w:type="dxa"/>
          </w:tcPr>
          <w:p w14:paraId="059F6667">
            <w:pPr>
              <w:pStyle w:val="20"/>
              <w:spacing w:before="11"/>
              <w:rPr>
                <w:sz w:val="22"/>
              </w:rPr>
            </w:pPr>
            <w:r>
              <w:rPr>
                <w:spacing w:val="-10"/>
                <w:sz w:val="22"/>
              </w:rPr>
              <w:t>5</w:t>
            </w:r>
          </w:p>
        </w:tc>
        <w:tc>
          <w:tcPr>
            <w:tcW w:w="4485" w:type="dxa"/>
          </w:tcPr>
          <w:p w14:paraId="19F6C3DC">
            <w:pPr>
              <w:pStyle w:val="20"/>
              <w:spacing w:before="23"/>
              <w:ind w:left="217"/>
              <w:rPr>
                <w:sz w:val="24"/>
              </w:rPr>
            </w:pPr>
            <w:r>
              <w:rPr>
                <w:spacing w:val="-2"/>
                <w:sz w:val="24"/>
              </w:rPr>
              <w:t>Implementation</w:t>
            </w:r>
          </w:p>
          <w:p w14:paraId="0361270B">
            <w:pPr>
              <w:pStyle w:val="20"/>
              <w:numPr>
                <w:ilvl w:val="1"/>
                <w:numId w:val="5"/>
              </w:numPr>
              <w:tabs>
                <w:tab w:val="left" w:pos="516"/>
              </w:tabs>
              <w:spacing w:before="166" w:after="0" w:line="240" w:lineRule="auto"/>
              <w:ind w:left="516" w:right="0" w:hanging="299"/>
              <w:jc w:val="left"/>
              <w:rPr>
                <w:rFonts w:ascii="Calibri"/>
                <w:sz w:val="20"/>
              </w:rPr>
            </w:pPr>
            <w:r>
              <w:rPr>
                <w:sz w:val="24"/>
              </w:rPr>
              <w:t xml:space="preserve">Dataset </w:t>
            </w:r>
            <w:r>
              <w:rPr>
                <w:spacing w:val="-2"/>
                <w:sz w:val="24"/>
              </w:rPr>
              <w:t>Description</w:t>
            </w:r>
          </w:p>
          <w:p w14:paraId="5168BDD0">
            <w:pPr>
              <w:pStyle w:val="20"/>
              <w:numPr>
                <w:ilvl w:val="1"/>
                <w:numId w:val="5"/>
              </w:numPr>
              <w:tabs>
                <w:tab w:val="left" w:pos="516"/>
              </w:tabs>
              <w:spacing w:before="164" w:after="0" w:line="240" w:lineRule="auto"/>
              <w:ind w:left="516" w:right="0" w:hanging="299"/>
              <w:jc w:val="left"/>
              <w:rPr>
                <w:rFonts w:ascii="Calibri"/>
                <w:sz w:val="20"/>
              </w:rPr>
            </w:pPr>
            <w:r>
              <w:rPr>
                <w:sz w:val="24"/>
              </w:rPr>
              <w:t xml:space="preserve">Data </w:t>
            </w:r>
            <w:r>
              <w:rPr>
                <w:spacing w:val="-2"/>
                <w:sz w:val="24"/>
              </w:rPr>
              <w:t>Loading</w:t>
            </w:r>
          </w:p>
          <w:p w14:paraId="67661E75">
            <w:pPr>
              <w:pStyle w:val="20"/>
              <w:numPr>
                <w:ilvl w:val="1"/>
                <w:numId w:val="5"/>
              </w:numPr>
              <w:tabs>
                <w:tab w:val="left" w:pos="591"/>
              </w:tabs>
              <w:spacing w:before="138" w:after="0" w:line="240" w:lineRule="auto"/>
              <w:ind w:left="591" w:right="0" w:hanging="374"/>
              <w:jc w:val="left"/>
              <w:rPr>
                <w:rFonts w:ascii="Calibri"/>
                <w:sz w:val="24"/>
              </w:rPr>
            </w:pPr>
            <w:r>
              <w:rPr>
                <w:rFonts w:ascii="Calibri"/>
                <w:spacing w:val="-2"/>
                <w:sz w:val="24"/>
              </w:rPr>
              <w:t>Data</w:t>
            </w:r>
            <w:r>
              <w:rPr>
                <w:rFonts w:ascii="Calibri"/>
                <w:spacing w:val="-3"/>
                <w:sz w:val="24"/>
              </w:rPr>
              <w:t xml:space="preserve"> </w:t>
            </w:r>
            <w:r>
              <w:rPr>
                <w:rFonts w:ascii="Calibri"/>
                <w:spacing w:val="-2"/>
                <w:sz w:val="24"/>
              </w:rPr>
              <w:t>Transformation(Power Query)</w:t>
            </w:r>
          </w:p>
          <w:p w14:paraId="606FEEBC">
            <w:pPr>
              <w:pStyle w:val="20"/>
              <w:numPr>
                <w:ilvl w:val="1"/>
                <w:numId w:val="5"/>
              </w:numPr>
              <w:tabs>
                <w:tab w:val="left" w:pos="591"/>
              </w:tabs>
              <w:spacing w:before="135" w:after="0" w:line="240" w:lineRule="auto"/>
              <w:ind w:left="591" w:right="0" w:hanging="374"/>
              <w:jc w:val="left"/>
              <w:rPr>
                <w:rFonts w:ascii="Calibri"/>
                <w:sz w:val="24"/>
              </w:rPr>
            </w:pPr>
            <w:r>
              <w:rPr>
                <w:rFonts w:ascii="Calibri"/>
                <w:sz w:val="24"/>
              </w:rPr>
              <w:t>Data</w:t>
            </w:r>
            <w:r>
              <w:rPr>
                <w:rFonts w:ascii="Calibri"/>
                <w:spacing w:val="-6"/>
                <w:sz w:val="24"/>
              </w:rPr>
              <w:t xml:space="preserve"> </w:t>
            </w:r>
            <w:r>
              <w:rPr>
                <w:rFonts w:ascii="Calibri"/>
                <w:spacing w:val="-2"/>
                <w:sz w:val="24"/>
              </w:rPr>
              <w:t>Modelling</w:t>
            </w:r>
          </w:p>
          <w:p w14:paraId="3A9F4846">
            <w:pPr>
              <w:pStyle w:val="20"/>
              <w:numPr>
                <w:ilvl w:val="1"/>
                <w:numId w:val="5"/>
              </w:numPr>
              <w:tabs>
                <w:tab w:val="left" w:pos="591"/>
              </w:tabs>
              <w:spacing w:before="135" w:after="0" w:line="240" w:lineRule="auto"/>
              <w:ind w:left="591" w:right="0" w:hanging="374"/>
              <w:jc w:val="left"/>
              <w:rPr>
                <w:rFonts w:ascii="Calibri"/>
                <w:sz w:val="24"/>
              </w:rPr>
            </w:pPr>
            <w:r>
              <w:rPr>
                <w:rFonts w:ascii="Calibri"/>
                <w:sz w:val="24"/>
              </w:rPr>
              <w:t>DAX</w:t>
            </w:r>
            <w:r>
              <w:rPr>
                <w:rFonts w:ascii="Calibri"/>
                <w:spacing w:val="-8"/>
                <w:sz w:val="24"/>
              </w:rPr>
              <w:t xml:space="preserve"> </w:t>
            </w:r>
            <w:r>
              <w:rPr>
                <w:rFonts w:ascii="Calibri"/>
                <w:sz w:val="24"/>
              </w:rPr>
              <w:t>Measures(Key</w:t>
            </w:r>
            <w:r>
              <w:rPr>
                <w:rFonts w:ascii="Calibri"/>
                <w:spacing w:val="-7"/>
                <w:sz w:val="24"/>
              </w:rPr>
              <w:t xml:space="preserve"> </w:t>
            </w:r>
            <w:r>
              <w:rPr>
                <w:rFonts w:ascii="Calibri"/>
                <w:spacing w:val="-2"/>
                <w:sz w:val="24"/>
              </w:rPr>
              <w:t>Calculations)</w:t>
            </w:r>
          </w:p>
          <w:p w14:paraId="6784A0CA">
            <w:pPr>
              <w:pStyle w:val="20"/>
              <w:numPr>
                <w:ilvl w:val="1"/>
                <w:numId w:val="5"/>
              </w:numPr>
              <w:tabs>
                <w:tab w:val="left" w:pos="591"/>
              </w:tabs>
              <w:spacing w:before="135" w:after="0" w:line="240" w:lineRule="auto"/>
              <w:ind w:left="591" w:right="0" w:hanging="374"/>
              <w:jc w:val="left"/>
              <w:rPr>
                <w:rFonts w:ascii="Calibri"/>
                <w:sz w:val="24"/>
              </w:rPr>
            </w:pPr>
            <w:r>
              <w:rPr>
                <w:rFonts w:ascii="Calibri"/>
                <w:sz w:val="24"/>
              </w:rPr>
              <w:t>Dashboard</w:t>
            </w:r>
            <w:r>
              <w:rPr>
                <w:rFonts w:ascii="Calibri"/>
                <w:spacing w:val="-4"/>
                <w:sz w:val="24"/>
              </w:rPr>
              <w:t xml:space="preserve"> </w:t>
            </w:r>
            <w:r>
              <w:rPr>
                <w:rFonts w:ascii="Calibri"/>
                <w:spacing w:val="-2"/>
                <w:sz w:val="24"/>
              </w:rPr>
              <w:t>Visualization</w:t>
            </w:r>
          </w:p>
          <w:p w14:paraId="1AAF3EFC">
            <w:pPr>
              <w:pStyle w:val="20"/>
              <w:numPr>
                <w:ilvl w:val="1"/>
                <w:numId w:val="5"/>
              </w:numPr>
              <w:tabs>
                <w:tab w:val="left" w:pos="591"/>
              </w:tabs>
              <w:spacing w:before="135" w:after="0" w:line="240" w:lineRule="auto"/>
              <w:ind w:left="591" w:right="0" w:hanging="374"/>
              <w:jc w:val="left"/>
              <w:rPr>
                <w:rFonts w:ascii="Calibri"/>
                <w:sz w:val="24"/>
              </w:rPr>
            </w:pPr>
            <w:r>
              <w:rPr>
                <w:rFonts w:ascii="Calibri"/>
                <w:sz w:val="24"/>
              </w:rPr>
              <w:t>Filters</w:t>
            </w:r>
            <w:r>
              <w:rPr>
                <w:rFonts w:ascii="Calibri"/>
                <w:spacing w:val="-4"/>
                <w:sz w:val="24"/>
              </w:rPr>
              <w:t xml:space="preserve"> </w:t>
            </w:r>
            <w:r>
              <w:rPr>
                <w:rFonts w:ascii="Calibri"/>
                <w:sz w:val="24"/>
              </w:rPr>
              <w:t>/</w:t>
            </w:r>
            <w:r>
              <w:rPr>
                <w:rFonts w:ascii="Calibri"/>
                <w:spacing w:val="-4"/>
                <w:sz w:val="24"/>
              </w:rPr>
              <w:t xml:space="preserve"> </w:t>
            </w:r>
            <w:r>
              <w:rPr>
                <w:rFonts w:ascii="Calibri"/>
                <w:spacing w:val="-2"/>
                <w:sz w:val="24"/>
              </w:rPr>
              <w:t>Slicers</w:t>
            </w:r>
          </w:p>
          <w:p w14:paraId="1F61389E">
            <w:pPr>
              <w:pStyle w:val="20"/>
              <w:numPr>
                <w:ilvl w:val="1"/>
                <w:numId w:val="5"/>
              </w:numPr>
              <w:tabs>
                <w:tab w:val="left" w:pos="591"/>
              </w:tabs>
              <w:spacing w:before="135" w:after="0" w:line="240" w:lineRule="auto"/>
              <w:ind w:left="591" w:right="0" w:hanging="374"/>
              <w:jc w:val="left"/>
              <w:rPr>
                <w:rFonts w:ascii="Calibri"/>
                <w:sz w:val="24"/>
              </w:rPr>
            </w:pPr>
            <w:r>
              <w:rPr>
                <w:rFonts w:ascii="Calibri"/>
                <w:sz w:val="24"/>
              </w:rPr>
              <w:t>Dashboard</w:t>
            </w:r>
            <w:r>
              <w:rPr>
                <w:rFonts w:ascii="Calibri"/>
                <w:spacing w:val="-4"/>
                <w:sz w:val="24"/>
              </w:rPr>
              <w:t xml:space="preserve"> </w:t>
            </w:r>
            <w:r>
              <w:rPr>
                <w:rFonts w:ascii="Calibri"/>
                <w:spacing w:val="-2"/>
                <w:sz w:val="24"/>
              </w:rPr>
              <w:t>Layout</w:t>
            </w:r>
          </w:p>
          <w:p w14:paraId="3D8FE5D6">
            <w:pPr>
              <w:pStyle w:val="20"/>
              <w:numPr>
                <w:ilvl w:val="1"/>
                <w:numId w:val="5"/>
              </w:numPr>
              <w:tabs>
                <w:tab w:val="left" w:pos="591"/>
              </w:tabs>
              <w:spacing w:before="135" w:after="0" w:line="240" w:lineRule="auto"/>
              <w:ind w:left="591" w:right="0" w:hanging="374"/>
              <w:jc w:val="left"/>
              <w:rPr>
                <w:rFonts w:ascii="Calibri"/>
                <w:sz w:val="24"/>
              </w:rPr>
            </w:pPr>
            <w:r>
              <w:rPr>
                <w:rFonts w:ascii="Calibri"/>
                <w:spacing w:val="-2"/>
                <w:sz w:val="24"/>
              </w:rPr>
              <w:t>Integration</w:t>
            </w:r>
          </w:p>
          <w:p w14:paraId="68B27EED">
            <w:pPr>
              <w:pStyle w:val="20"/>
              <w:numPr>
                <w:ilvl w:val="1"/>
                <w:numId w:val="5"/>
              </w:numPr>
              <w:tabs>
                <w:tab w:val="left" w:pos="937"/>
              </w:tabs>
              <w:spacing w:before="135" w:after="0" w:line="267" w:lineRule="exact"/>
              <w:ind w:left="937" w:right="0" w:hanging="720"/>
              <w:jc w:val="left"/>
              <w:rPr>
                <w:rFonts w:ascii="Calibri"/>
                <w:sz w:val="24"/>
              </w:rPr>
            </w:pPr>
            <w:r>
              <w:rPr>
                <w:rFonts w:ascii="Calibri"/>
                <w:sz w:val="24"/>
              </w:rPr>
              <w:t xml:space="preserve">Final </w:t>
            </w:r>
            <w:r>
              <w:rPr>
                <w:rFonts w:ascii="Calibri"/>
                <w:spacing w:val="-2"/>
                <w:sz w:val="24"/>
              </w:rPr>
              <w:t>output</w:t>
            </w:r>
          </w:p>
        </w:tc>
        <w:tc>
          <w:tcPr>
            <w:tcW w:w="3345" w:type="dxa"/>
          </w:tcPr>
          <w:p w14:paraId="1D00F71B">
            <w:pPr>
              <w:pStyle w:val="20"/>
              <w:spacing w:before="11"/>
              <w:rPr>
                <w:sz w:val="22"/>
              </w:rPr>
            </w:pPr>
            <w:r>
              <w:rPr>
                <w:sz w:val="22"/>
              </w:rPr>
              <w:t>9-</w:t>
            </w:r>
            <w:r>
              <w:rPr>
                <w:spacing w:val="-5"/>
                <w:sz w:val="22"/>
              </w:rPr>
              <w:t>10</w:t>
            </w:r>
          </w:p>
        </w:tc>
      </w:tr>
      <w:tr w14:paraId="2B5C3A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1155" w:type="dxa"/>
          </w:tcPr>
          <w:p w14:paraId="75F34277">
            <w:pPr>
              <w:pStyle w:val="20"/>
              <w:rPr>
                <w:sz w:val="22"/>
              </w:rPr>
            </w:pPr>
            <w:r>
              <w:rPr>
                <w:spacing w:val="-10"/>
                <w:sz w:val="22"/>
              </w:rPr>
              <w:t>6</w:t>
            </w:r>
          </w:p>
        </w:tc>
        <w:tc>
          <w:tcPr>
            <w:tcW w:w="4485" w:type="dxa"/>
          </w:tcPr>
          <w:p w14:paraId="026FBA4E">
            <w:pPr>
              <w:pStyle w:val="20"/>
              <w:spacing w:before="6"/>
              <w:rPr>
                <w:rFonts w:ascii="Calibri"/>
                <w:sz w:val="24"/>
              </w:rPr>
            </w:pPr>
            <w:r>
              <w:rPr>
                <w:rFonts w:ascii="Calibri"/>
                <w:spacing w:val="-2"/>
                <w:sz w:val="24"/>
              </w:rPr>
              <w:t>Result</w:t>
            </w:r>
          </w:p>
        </w:tc>
        <w:tc>
          <w:tcPr>
            <w:tcW w:w="3345" w:type="dxa"/>
          </w:tcPr>
          <w:p w14:paraId="04F5347C">
            <w:pPr>
              <w:pStyle w:val="20"/>
              <w:rPr>
                <w:sz w:val="22"/>
              </w:rPr>
            </w:pPr>
            <w:r>
              <w:rPr>
                <w:spacing w:val="-3"/>
                <w:sz w:val="22"/>
              </w:rPr>
              <w:t>11-</w:t>
            </w:r>
            <w:r>
              <w:rPr>
                <w:spacing w:val="-5"/>
                <w:sz w:val="22"/>
              </w:rPr>
              <w:t>13</w:t>
            </w:r>
          </w:p>
        </w:tc>
      </w:tr>
      <w:tr w14:paraId="2417DC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1" w:hRule="atLeast"/>
        </w:trPr>
        <w:tc>
          <w:tcPr>
            <w:tcW w:w="1155" w:type="dxa"/>
            <w:vMerge w:val="restart"/>
          </w:tcPr>
          <w:p w14:paraId="6B5F5681">
            <w:pPr>
              <w:pStyle w:val="20"/>
              <w:spacing w:before="0"/>
              <w:ind w:left="0"/>
              <w:rPr>
                <w:sz w:val="22"/>
              </w:rPr>
            </w:pPr>
          </w:p>
        </w:tc>
        <w:tc>
          <w:tcPr>
            <w:tcW w:w="4485" w:type="dxa"/>
            <w:tcBorders>
              <w:bottom w:val="nil"/>
            </w:tcBorders>
          </w:tcPr>
          <w:p w14:paraId="3B07F88B">
            <w:pPr>
              <w:pStyle w:val="20"/>
              <w:spacing w:before="1"/>
              <w:rPr>
                <w:sz w:val="24"/>
              </w:rPr>
            </w:pPr>
            <w:r>
              <w:rPr>
                <w:spacing w:val="-2"/>
                <w:sz w:val="24"/>
              </w:rPr>
              <w:t>Conclusion</w:t>
            </w:r>
          </w:p>
        </w:tc>
        <w:tc>
          <w:tcPr>
            <w:tcW w:w="3345" w:type="dxa"/>
            <w:tcBorders>
              <w:bottom w:val="nil"/>
            </w:tcBorders>
          </w:tcPr>
          <w:p w14:paraId="442F78EB">
            <w:pPr>
              <w:pStyle w:val="20"/>
              <w:rPr>
                <w:sz w:val="22"/>
              </w:rPr>
            </w:pPr>
            <w:r>
              <w:rPr>
                <w:spacing w:val="-5"/>
                <w:sz w:val="22"/>
              </w:rPr>
              <w:t>14</w:t>
            </w:r>
          </w:p>
        </w:tc>
      </w:tr>
      <w:tr w14:paraId="36C477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trPr>
        <w:tc>
          <w:tcPr>
            <w:tcW w:w="1155" w:type="dxa"/>
            <w:vMerge w:val="continue"/>
            <w:tcBorders>
              <w:top w:val="nil"/>
            </w:tcBorders>
          </w:tcPr>
          <w:p w14:paraId="2EE5CB73">
            <w:pPr>
              <w:rPr>
                <w:sz w:val="2"/>
                <w:szCs w:val="2"/>
              </w:rPr>
            </w:pPr>
          </w:p>
        </w:tc>
        <w:tc>
          <w:tcPr>
            <w:tcW w:w="4485" w:type="dxa"/>
            <w:tcBorders>
              <w:top w:val="nil"/>
            </w:tcBorders>
          </w:tcPr>
          <w:p w14:paraId="3B848509">
            <w:pPr>
              <w:pStyle w:val="20"/>
              <w:spacing w:before="161"/>
              <w:rPr>
                <w:sz w:val="24"/>
              </w:rPr>
            </w:pPr>
            <w:r>
              <w:rPr>
                <w:spacing w:val="-2"/>
                <w:sz w:val="24"/>
              </w:rPr>
              <w:t>References</w:t>
            </w:r>
          </w:p>
        </w:tc>
        <w:tc>
          <w:tcPr>
            <w:tcW w:w="3345" w:type="dxa"/>
            <w:tcBorders>
              <w:top w:val="nil"/>
            </w:tcBorders>
          </w:tcPr>
          <w:p w14:paraId="2E25FD8F">
            <w:pPr>
              <w:pStyle w:val="20"/>
              <w:spacing w:before="94"/>
              <w:rPr>
                <w:sz w:val="22"/>
              </w:rPr>
            </w:pPr>
            <w:r>
              <w:rPr>
                <w:spacing w:val="-5"/>
                <w:sz w:val="22"/>
              </w:rPr>
              <w:t>15</w:t>
            </w:r>
          </w:p>
        </w:tc>
      </w:tr>
    </w:tbl>
    <w:p w14:paraId="1DCD2741">
      <w:pPr>
        <w:pStyle w:val="20"/>
        <w:spacing w:after="0"/>
        <w:rPr>
          <w:sz w:val="22"/>
        </w:rPr>
        <w:sectPr>
          <w:pgSz w:w="12240" w:h="15840"/>
          <w:pgMar w:top="1440" w:right="1080" w:bottom="280" w:left="1440" w:header="720" w:footer="720" w:gutter="0"/>
          <w:cols w:space="720" w:num="1"/>
        </w:sectPr>
      </w:pPr>
    </w:p>
    <w:p w14:paraId="481AC218">
      <w:pPr>
        <w:spacing w:before="60"/>
        <w:ind w:left="0" w:right="837" w:firstLine="0"/>
        <w:jc w:val="center"/>
        <w:rPr>
          <w:b/>
          <w:sz w:val="36"/>
        </w:rPr>
      </w:pPr>
      <w:r>
        <w:rPr>
          <w:b/>
          <w:sz w:val="36"/>
        </w:rPr>
        <mc:AlternateContent>
          <mc:Choice Requires="wps">
            <w:drawing>
              <wp:anchor distT="0" distB="0" distL="0" distR="0" simplePos="0" relativeHeight="251661312" behindDoc="1" locked="0" layoutInCell="1" allowOverlap="1">
                <wp:simplePos x="0" y="0"/>
                <wp:positionH relativeFrom="page">
                  <wp:posOffset>469265</wp:posOffset>
                </wp:positionH>
                <wp:positionV relativeFrom="page">
                  <wp:posOffset>530225</wp:posOffset>
                </wp:positionV>
                <wp:extent cx="6890385" cy="9045575"/>
                <wp:effectExtent l="0" t="0" r="0" b="0"/>
                <wp:wrapNone/>
                <wp:docPr id="20" name="Graphic 20"/>
                <wp:cNvGraphicFramePr/>
                <a:graphic xmlns:a="http://schemas.openxmlformats.org/drawingml/2006/main">
                  <a:graphicData uri="http://schemas.microsoft.com/office/word/2010/wordprocessingShape">
                    <wps:wsp>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36.95pt;margin-top:41.75pt;height:712.25pt;width:542.55pt;mso-position-horizontal-relative:page;mso-position-vertical-relative:page;z-index:-251655168;mso-width-relative:page;mso-height-relative:page;" filled="f" stroked="t" coordsize="6890384,9045575" o:gfxdata="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al9u2gAAAAsBAAAPAAAAAAAAAAEAIAAAACIAAABkcnMv&#10;ZG93bnJldi54bWxQSwECFAAUAAAACACHTuJA7mmQjDoCAAAUBQAADgAAAAAAAAABACAAAAApAQAA&#10;ZHJzL2Uyb0RvYy54bWxQSwUGAAAAAAYABgBZAQAA1QUAAAAA&#10;" path="m0,0l6890311,0,6890311,9045213,0,9045213,0,0xe">
                <v:fill on="f" focussize="0,0"/>
                <v:stroke weight="2.21787401574803pt" color="#000000" joinstyle="round"/>
                <v:imagedata o:title=""/>
                <o:lock v:ext="edit" aspectratio="f"/>
                <v:textbox inset="0mm,0mm,0mm,0mm"/>
              </v:shape>
            </w:pict>
          </mc:Fallback>
        </mc:AlternateContent>
      </w:r>
      <w:r>
        <w:rPr>
          <w:b/>
          <w:spacing w:val="-2"/>
          <w:sz w:val="36"/>
          <w:u w:val="single"/>
        </w:rPr>
        <w:t>ABSTRACT</w:t>
      </w:r>
    </w:p>
    <w:p w14:paraId="07994CDF">
      <w:pPr>
        <w:pStyle w:val="10"/>
        <w:spacing w:before="302"/>
        <w:rPr>
          <w:b/>
          <w:sz w:val="36"/>
        </w:rPr>
      </w:pPr>
    </w:p>
    <w:p w14:paraId="247E03B6">
      <w:pPr>
        <w:pStyle w:val="15"/>
        <w:keepNext w:val="0"/>
        <w:keepLines w:val="0"/>
        <w:widowControl/>
        <w:suppressLineNumbers w:val="0"/>
        <w:spacing w:line="360" w:lineRule="auto"/>
      </w:pPr>
      <w:r>
        <w:t xml:space="preserve">This project presents the development of an interactive </w:t>
      </w:r>
      <w:r>
        <w:rPr>
          <w:rStyle w:val="16"/>
        </w:rPr>
        <w:t>Sales Performance and Budget Analysis Dashboard using Power BI</w:t>
      </w:r>
      <w:r>
        <w:t>. The primary objective of the dashboard is to transform raw sales data into meaningful insights that support better decision-making. The dashboard provides a comprehensive view of key performance indicators such as total sales, budget, and variance, enabling users to compare actual performance against planned targets.</w:t>
      </w:r>
    </w:p>
    <w:p w14:paraId="4CC11ABD">
      <w:pPr>
        <w:pStyle w:val="15"/>
        <w:keepNext w:val="0"/>
        <w:keepLines w:val="0"/>
        <w:widowControl/>
        <w:suppressLineNumbers w:val="0"/>
        <w:spacing w:line="360" w:lineRule="auto"/>
      </w:pPr>
      <w:r>
        <w:t>The system utilizes Power BI for data visualization, Power Query for data cleaning and transformation, and DAX for performing calculations and creating measures. Various visual elements such as bar charts, line charts, pie charts, and tables are used to represent data in an intuitive and user-friendly manner. Interactive features like slicers and filters allow users to explore data dynamically based on different parameters such as category, month, and customer.</w:t>
      </w:r>
    </w:p>
    <w:p w14:paraId="533405AE">
      <w:pPr>
        <w:pStyle w:val="15"/>
        <w:keepNext w:val="0"/>
        <w:keepLines w:val="0"/>
        <w:widowControl/>
        <w:suppressLineNumbers w:val="0"/>
        <w:spacing w:line="360" w:lineRule="auto"/>
      </w:pPr>
      <w:r>
        <w:t>The dashboard helps in identifying sales trends, high-performing categories, and areas where performance deviates from the budget. By providing clear and interactive visual insights, the project demonstrates how business intelligence tools like Power BI can enhance data analysis and support strategic planning.</w:t>
      </w:r>
    </w:p>
    <w:p w14:paraId="45D576EC">
      <w:pPr>
        <w:pStyle w:val="10"/>
        <w:spacing w:after="0" w:line="360" w:lineRule="auto"/>
        <w:jc w:val="both"/>
        <w:sectPr>
          <w:pgSz w:w="12240" w:h="15840"/>
          <w:pgMar w:top="1420" w:right="1080" w:bottom="280" w:left="1440" w:header="720" w:footer="720" w:gutter="0"/>
          <w:cols w:space="720" w:num="1"/>
        </w:sectPr>
      </w:pPr>
    </w:p>
    <w:p w14:paraId="42401105">
      <w:pPr>
        <w:pStyle w:val="2"/>
        <w:jc w:val="left"/>
      </w:pPr>
      <w:r>
        <mc:AlternateContent>
          <mc:Choice Requires="wps">
            <w:drawing>
              <wp:anchor distT="0" distB="0" distL="0" distR="0" simplePos="0" relativeHeight="251662336" behindDoc="1" locked="0" layoutInCell="1" allowOverlap="1">
                <wp:simplePos x="0" y="0"/>
                <wp:positionH relativeFrom="page">
                  <wp:posOffset>469265</wp:posOffset>
                </wp:positionH>
                <wp:positionV relativeFrom="page">
                  <wp:posOffset>629285</wp:posOffset>
                </wp:positionV>
                <wp:extent cx="6890385" cy="9045575"/>
                <wp:effectExtent l="0" t="0" r="0" b="0"/>
                <wp:wrapNone/>
                <wp:docPr id="22" name="Graphic 22"/>
                <wp:cNvGraphicFramePr/>
                <a:graphic xmlns:a="http://schemas.openxmlformats.org/drawingml/2006/main">
                  <a:graphicData uri="http://schemas.microsoft.com/office/word/2010/wordprocessingShape">
                    <wps:wsp>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noAutofit/>
                      </wps:bodyPr>
                    </wps:wsp>
                  </a:graphicData>
                </a:graphic>
              </wp:anchor>
            </w:drawing>
          </mc:Choice>
          <mc:Fallback>
            <w:pict>
              <v:shape id="Graphic 22" o:spid="_x0000_s1026" o:spt="100" style="position:absolute;left:0pt;margin-left:36.95pt;margin-top:49.55pt;height:712.25pt;width:542.55pt;mso-position-horizontal-relative:page;mso-position-vertical-relative:page;z-index:-251654144;mso-width-relative:page;mso-height-relative:page;" filled="f" stroked="t" coordsize="6890384,9045575" o:gfxdata="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Pg/NPaAAAACwEAAA8AAAAAAAAAAQAgAAAAIgAAAGRy&#10;cy9kb3ducmV2LnhtbFBLAQIUABQAAAAIAIdO4kAdgOBrPAIAABQFAAAOAAAAAAAAAAEAIAAAACkB&#10;AABkcnMvZTJvRG9jLnhtbFBLBQYAAAAABgAGAFkBAADXBQAAAAA=&#10;" path="m0,0l6890311,0,6890311,9045213,0,9045213,0,0xe">
                <v:fill on="f" focussize="0,0"/>
                <v:stroke weight="2.21787401574803pt" color="#000000" joinstyle="round"/>
                <v:imagedata o:title=""/>
                <o:lock v:ext="edit" aspectratio="f"/>
                <v:textbox inset="0mm,0mm,0mm,0mm"/>
              </v:shape>
            </w:pict>
          </mc:Fallback>
        </mc:AlternateContent>
      </w:r>
      <w:r>
        <w:t xml:space="preserve">CHAPTER </w:t>
      </w:r>
      <w:r>
        <w:rPr>
          <w:spacing w:val="-10"/>
        </w:rPr>
        <w:t>1</w:t>
      </w:r>
    </w:p>
    <w:p w14:paraId="4A3B7A91">
      <w:pPr>
        <w:pStyle w:val="10"/>
        <w:spacing w:before="33"/>
        <w:rPr>
          <w:b/>
          <w:sz w:val="36"/>
        </w:rPr>
      </w:pPr>
    </w:p>
    <w:p w14:paraId="10C35F6E">
      <w:pPr>
        <w:spacing w:before="0"/>
        <w:ind w:left="0" w:right="357" w:firstLine="0"/>
        <w:jc w:val="center"/>
        <w:rPr>
          <w:b/>
          <w:sz w:val="36"/>
        </w:rPr>
      </w:pPr>
      <w:r>
        <w:rPr>
          <w:b/>
          <w:spacing w:val="-2"/>
          <w:sz w:val="36"/>
        </w:rPr>
        <w:t>INTRODUCTION</w:t>
      </w:r>
    </w:p>
    <w:p w14:paraId="307BB951">
      <w:pPr>
        <w:pStyle w:val="10"/>
        <w:spacing w:before="125"/>
        <w:rPr>
          <w:b/>
          <w:sz w:val="28"/>
        </w:rPr>
      </w:pPr>
    </w:p>
    <w:p w14:paraId="54CDC656">
      <w:pPr>
        <w:pStyle w:val="3"/>
        <w:numPr>
          <w:ilvl w:val="1"/>
          <w:numId w:val="6"/>
        </w:numPr>
        <w:tabs>
          <w:tab w:val="left" w:pos="778"/>
        </w:tabs>
        <w:spacing w:before="0" w:after="0" w:line="240" w:lineRule="auto"/>
        <w:ind w:left="778" w:right="0" w:hanging="419"/>
        <w:jc w:val="left"/>
      </w:pPr>
      <w:r>
        <w:t>About</w:t>
      </w:r>
      <w:r>
        <w:rPr>
          <w:spacing w:val="-1"/>
        </w:rPr>
        <w:t xml:space="preserve"> </w:t>
      </w:r>
      <w:r>
        <w:t>the</w:t>
      </w:r>
      <w:r>
        <w:rPr>
          <w:spacing w:val="-1"/>
        </w:rPr>
        <w:t xml:space="preserve"> </w:t>
      </w:r>
      <w:r>
        <w:rPr>
          <w:spacing w:val="-2"/>
        </w:rPr>
        <w:t>Project</w:t>
      </w:r>
    </w:p>
    <w:p w14:paraId="7AB666AF">
      <w:pPr>
        <w:pStyle w:val="3"/>
        <w:numPr>
          <w:ilvl w:val="0"/>
          <w:numId w:val="0"/>
        </w:numPr>
        <w:tabs>
          <w:tab w:val="left" w:pos="778"/>
        </w:tabs>
        <w:spacing w:before="0" w:after="0" w:line="240" w:lineRule="auto"/>
        <w:ind w:right="0" w:rightChars="0"/>
        <w:jc w:val="left"/>
      </w:pPr>
    </w:p>
    <w:p w14:paraId="57F0328F">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"Chart Sales Performance and Budget Analysis Dashboard Using Power BI" is a mini-project developed as part of the Data Visualization with Power BI course at the Department of CSE (Data Science), Ballari Institute of Technology &amp; Management. The project aims to transform raw sales and budget data into a meaningful, interactive, and visually appealing dashboard.</w:t>
      </w:r>
    </w:p>
    <w:p w14:paraId="15D3A795">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Power BI, developed by Microsoft, is a business analytics service that provides interactive visualizations and business intelligence capabilities with an interface simple enough for end users to create their own reports and dashboards. This project leverages Power BI Desktop to design a single-page analytical dashboard titled "Chart Sales Performance and Budget Analysis Dashboard Using Power B</w:t>
      </w:r>
      <w:r>
        <w:rPr>
          <w:rFonts w:hint="default" w:ascii="Times New Roman" w:hAnsi="Times New Roman" w:eastAsia="Arial" w:cs="Times New Roman"/>
          <w:sz w:val="24"/>
          <w:szCs w:val="24"/>
          <w:lang w:val="en-IN"/>
        </w:rPr>
        <w:t>I</w:t>
      </w:r>
      <w:r>
        <w:rPr>
          <w:rFonts w:hint="default" w:ascii="Times New Roman" w:hAnsi="Times New Roman" w:eastAsia="Arial" w:cs="Times New Roman"/>
          <w:sz w:val="24"/>
          <w:szCs w:val="24"/>
        </w:rPr>
        <w:t>"</w:t>
      </w:r>
    </w:p>
    <w:p w14:paraId="2F1CBC7A">
      <w:pPr>
        <w:spacing w:before="60" w:after="6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dashboard consolidates sales figures, budgeted targets, and derived metrics (such as variance and variance percentage) across multiple dimensions including product categories, sub-categories, time (months), and geographic regions (countries). End users — whether business analysts, managers, or stakeholders — can interactively filter and drill down into the data to derive actionable insights.</w:t>
      </w:r>
    </w:p>
    <w:p w14:paraId="58417C54">
      <w:pPr>
        <w:spacing w:before="60" w:after="60" w:line="240" w:lineRule="auto"/>
        <w:jc w:val="both"/>
        <w:rPr>
          <w:rFonts w:ascii="Arial" w:hAnsi="Arial" w:eastAsia="Arial" w:cs="Arial"/>
          <w:sz w:val="22"/>
          <w:szCs w:val="22"/>
        </w:rPr>
      </w:pPr>
    </w:p>
    <w:p w14:paraId="560AB10E">
      <w:pPr>
        <w:pStyle w:val="3"/>
        <w:numPr>
          <w:ilvl w:val="1"/>
          <w:numId w:val="6"/>
        </w:numPr>
        <w:tabs>
          <w:tab w:val="left" w:pos="778"/>
        </w:tabs>
        <w:spacing w:before="119" w:after="0" w:line="240" w:lineRule="auto"/>
        <w:ind w:left="778" w:right="0" w:hanging="419"/>
        <w:jc w:val="left"/>
        <w:rPr>
          <w:b/>
          <w:sz w:val="28"/>
        </w:rPr>
      </w:pPr>
      <w:r>
        <w:t>Language</w:t>
      </w:r>
      <w:r>
        <w:rPr>
          <w:spacing w:val="-1"/>
        </w:rPr>
        <w:t xml:space="preserve"> </w:t>
      </w:r>
      <w:r>
        <w:rPr>
          <w:spacing w:val="-4"/>
        </w:rPr>
        <w:t>Used</w:t>
      </w:r>
    </w:p>
    <w:p w14:paraId="37485026">
      <w:pPr>
        <w:pStyle w:val="3"/>
        <w:numPr>
          <w:ilvl w:val="0"/>
          <w:numId w:val="0"/>
        </w:numPr>
        <w:tabs>
          <w:tab w:val="left" w:pos="778"/>
        </w:tabs>
        <w:spacing w:before="119" w:after="0" w:line="240" w:lineRule="auto"/>
        <w:ind w:left="359" w:leftChars="0" w:right="0" w:rightChars="0"/>
        <w:jc w:val="left"/>
        <w:rPr>
          <w:b/>
          <w:sz w:val="28"/>
        </w:rPr>
      </w:pPr>
    </w:p>
    <w:p w14:paraId="02021F4E">
      <w:pPr>
        <w:pStyle w:val="10"/>
        <w:spacing w:before="1"/>
        <w:ind w:left="359"/>
      </w:pPr>
      <w:r>
        <w:t xml:space="preserve">The primary tools and languages used in this project </w:t>
      </w:r>
      <w:r>
        <w:rPr>
          <w:spacing w:val="-2"/>
        </w:rPr>
        <w:t>include:</w:t>
      </w:r>
    </w:p>
    <w:p w14:paraId="725EB1C3">
      <w:pPr>
        <w:pStyle w:val="10"/>
        <w:spacing w:before="86"/>
      </w:pPr>
    </w:p>
    <w:p w14:paraId="4C8ABEC5">
      <w:pPr>
        <w:pStyle w:val="19"/>
        <w:numPr>
          <w:ilvl w:val="2"/>
          <w:numId w:val="6"/>
        </w:numPr>
        <w:tabs>
          <w:tab w:val="left" w:pos="1079"/>
        </w:tabs>
        <w:spacing w:before="1" w:after="0" w:line="240" w:lineRule="auto"/>
        <w:ind w:left="1079" w:right="0" w:hanging="360"/>
        <w:jc w:val="left"/>
        <w:rPr>
          <w:sz w:val="24"/>
        </w:rPr>
      </w:pPr>
      <w:r>
        <w:rPr>
          <w:b/>
          <w:sz w:val="24"/>
        </w:rPr>
        <w:t xml:space="preserve">Power BI Desktop </w:t>
      </w:r>
      <w:r>
        <w:rPr>
          <w:sz w:val="24"/>
        </w:rPr>
        <w:t xml:space="preserve">– for data visualization and dashboard </w:t>
      </w:r>
      <w:r>
        <w:rPr>
          <w:spacing w:val="-2"/>
          <w:sz w:val="24"/>
        </w:rPr>
        <w:t>creation</w:t>
      </w:r>
    </w:p>
    <w:p w14:paraId="7208F31B">
      <w:pPr>
        <w:pStyle w:val="19"/>
        <w:numPr>
          <w:ilvl w:val="2"/>
          <w:numId w:val="6"/>
        </w:numPr>
        <w:tabs>
          <w:tab w:val="left" w:pos="1079"/>
        </w:tabs>
        <w:spacing w:before="123" w:after="0" w:line="240" w:lineRule="auto"/>
        <w:ind w:left="1079" w:right="0" w:hanging="360"/>
        <w:jc w:val="left"/>
        <w:rPr>
          <w:sz w:val="24"/>
        </w:rPr>
      </w:pPr>
      <w:r>
        <w:rPr>
          <w:b/>
          <w:sz w:val="24"/>
        </w:rPr>
        <w:t>DAX</w:t>
      </w:r>
      <w:r>
        <w:rPr>
          <w:b/>
          <w:spacing w:val="-1"/>
          <w:sz w:val="24"/>
        </w:rPr>
        <w:t xml:space="preserve"> </w:t>
      </w:r>
      <w:r>
        <w:rPr>
          <w:b/>
          <w:sz w:val="24"/>
        </w:rPr>
        <w:t>(Data Analysis</w:t>
      </w:r>
      <w:r>
        <w:rPr>
          <w:b/>
          <w:spacing w:val="-1"/>
          <w:sz w:val="24"/>
        </w:rPr>
        <w:t xml:space="preserve"> </w:t>
      </w:r>
      <w:r>
        <w:rPr>
          <w:b/>
          <w:sz w:val="24"/>
        </w:rPr>
        <w:t xml:space="preserve">Expressions) </w:t>
      </w:r>
      <w:r>
        <w:rPr>
          <w:sz w:val="24"/>
        </w:rPr>
        <w:t>–</w:t>
      </w:r>
      <w:r>
        <w:rPr>
          <w:spacing w:val="-1"/>
          <w:sz w:val="24"/>
        </w:rPr>
        <w:t xml:space="preserve"> </w:t>
      </w:r>
      <w:r>
        <w:rPr>
          <w:sz w:val="24"/>
        </w:rPr>
        <w:t>for creating</w:t>
      </w:r>
      <w:r>
        <w:rPr>
          <w:spacing w:val="-1"/>
          <w:sz w:val="24"/>
        </w:rPr>
        <w:t xml:space="preserve"> </w:t>
      </w:r>
      <w:r>
        <w:rPr>
          <w:sz w:val="24"/>
        </w:rPr>
        <w:t>calculated measures</w:t>
      </w:r>
      <w:r>
        <w:rPr>
          <w:spacing w:val="-1"/>
          <w:sz w:val="24"/>
        </w:rPr>
        <w:t xml:space="preserve"> </w:t>
      </w:r>
      <w:r>
        <w:rPr>
          <w:sz w:val="24"/>
        </w:rPr>
        <w:t xml:space="preserve">and </w:t>
      </w:r>
      <w:r>
        <w:rPr>
          <w:spacing w:val="-4"/>
          <w:sz w:val="24"/>
        </w:rPr>
        <w:t>KPIs</w:t>
      </w:r>
    </w:p>
    <w:p w14:paraId="46D66577">
      <w:pPr>
        <w:pStyle w:val="19"/>
        <w:numPr>
          <w:ilvl w:val="2"/>
          <w:numId w:val="6"/>
        </w:numPr>
        <w:tabs>
          <w:tab w:val="left" w:pos="1079"/>
        </w:tabs>
        <w:spacing w:before="124" w:after="0" w:line="240" w:lineRule="auto"/>
        <w:ind w:left="1079" w:right="0" w:hanging="360"/>
        <w:jc w:val="left"/>
        <w:rPr>
          <w:sz w:val="24"/>
        </w:rPr>
      </w:pPr>
      <w:r>
        <w:rPr>
          <w:b/>
          <w:sz w:val="24"/>
        </w:rPr>
        <w:t xml:space="preserve">Power Query (M Language) </w:t>
      </w:r>
      <w:r>
        <w:rPr>
          <w:sz w:val="24"/>
        </w:rPr>
        <w:t xml:space="preserve">– for data cleaning, transformation, and </w:t>
      </w:r>
      <w:r>
        <w:rPr>
          <w:spacing w:val="-2"/>
          <w:sz w:val="24"/>
        </w:rPr>
        <w:t>preprocessing</w:t>
      </w:r>
    </w:p>
    <w:p w14:paraId="26EF3FC2">
      <w:pPr>
        <w:pStyle w:val="19"/>
        <w:numPr>
          <w:ilvl w:val="2"/>
          <w:numId w:val="6"/>
        </w:numPr>
        <w:tabs>
          <w:tab w:val="left" w:pos="1079"/>
        </w:tabs>
        <w:spacing w:before="123" w:after="0" w:line="352" w:lineRule="auto"/>
        <w:ind w:left="1079" w:right="764" w:hanging="360"/>
        <w:jc w:val="left"/>
        <w:rPr>
          <w:sz w:val="24"/>
        </w:rPr>
      </w:pPr>
      <w:r>
        <w:rPr>
          <w:b/>
          <w:sz w:val="24"/>
        </w:rPr>
        <w:t>Data</w:t>
      </w:r>
      <w:r>
        <w:rPr>
          <w:b/>
          <w:spacing w:val="-5"/>
          <w:sz w:val="24"/>
        </w:rPr>
        <w:t xml:space="preserve"> </w:t>
      </w:r>
      <w:r>
        <w:rPr>
          <w:b/>
          <w:sz w:val="24"/>
        </w:rPr>
        <w:t>Sources</w:t>
      </w:r>
      <w:r>
        <w:rPr>
          <w:b/>
          <w:spacing w:val="-5"/>
          <w:sz w:val="24"/>
        </w:rPr>
        <w:t xml:space="preserve"> </w:t>
      </w:r>
      <w:r>
        <w:rPr>
          <w:sz w:val="24"/>
        </w:rPr>
        <w:t>–</w:t>
      </w:r>
      <w:r>
        <w:rPr>
          <w:spacing w:val="-5"/>
          <w:sz w:val="24"/>
        </w:rPr>
        <w:t xml:space="preserve"> </w:t>
      </w:r>
      <w:r>
        <w:rPr>
          <w:sz w:val="24"/>
        </w:rPr>
        <w:t>structured</w:t>
      </w:r>
      <w:r>
        <w:rPr>
          <w:spacing w:val="-5"/>
          <w:sz w:val="24"/>
        </w:rPr>
        <w:t xml:space="preserve"> </w:t>
      </w:r>
      <w:r>
        <w:rPr>
          <w:sz w:val="24"/>
        </w:rPr>
        <w:t>datasets</w:t>
      </w:r>
      <w:r>
        <w:rPr>
          <w:spacing w:val="-5"/>
          <w:sz w:val="24"/>
        </w:rPr>
        <w:t xml:space="preserve"> </w:t>
      </w:r>
      <w:r>
        <w:rPr>
          <w:sz w:val="24"/>
        </w:rPr>
        <w:t>(CSV/Excel)</w:t>
      </w:r>
      <w:r>
        <w:rPr>
          <w:spacing w:val="-5"/>
          <w:sz w:val="24"/>
        </w:rPr>
        <w:t xml:space="preserve"> </w:t>
      </w:r>
      <w:r>
        <w:rPr>
          <w:sz w:val="24"/>
        </w:rPr>
        <w:t>containing</w:t>
      </w:r>
      <w:r>
        <w:rPr>
          <w:spacing w:val="-5"/>
          <w:sz w:val="24"/>
        </w:rPr>
        <w:t xml:space="preserve"> </w:t>
      </w:r>
      <w:r>
        <w:rPr>
          <w:sz w:val="24"/>
        </w:rPr>
        <w:t>IPL</w:t>
      </w:r>
      <w:r>
        <w:rPr>
          <w:spacing w:val="-5"/>
          <w:sz w:val="24"/>
        </w:rPr>
        <w:t xml:space="preserve"> </w:t>
      </w:r>
      <w:r>
        <w:rPr>
          <w:sz w:val="24"/>
        </w:rPr>
        <w:t>match</w:t>
      </w:r>
      <w:r>
        <w:rPr>
          <w:spacing w:val="-5"/>
          <w:sz w:val="24"/>
        </w:rPr>
        <w:t xml:space="preserve"> </w:t>
      </w:r>
      <w:r>
        <w:rPr>
          <w:sz w:val="24"/>
        </w:rPr>
        <w:t>and</w:t>
      </w:r>
      <w:r>
        <w:rPr>
          <w:spacing w:val="-5"/>
          <w:sz w:val="24"/>
        </w:rPr>
        <w:t xml:space="preserve"> </w:t>
      </w:r>
      <w:r>
        <w:rPr>
          <w:sz w:val="24"/>
        </w:rPr>
        <w:t xml:space="preserve">player </w:t>
      </w:r>
      <w:r>
        <w:rPr>
          <w:spacing w:val="-2"/>
          <w:sz w:val="24"/>
        </w:rPr>
        <w:t>statistics</w:t>
      </w:r>
    </w:p>
    <w:p w14:paraId="65F912E9">
      <w:pPr>
        <w:pStyle w:val="10"/>
        <w:spacing w:after="0" w:line="360" w:lineRule="auto"/>
        <w:rPr>
          <w:rFonts w:hint="default"/>
          <w:lang w:val="en-IN"/>
        </w:rPr>
        <w:sectPr>
          <w:footerReference r:id="rId5" w:type="default"/>
          <w:pgSz w:w="12240" w:h="15840"/>
          <w:pgMar w:top="1820" w:right="1080" w:bottom="900" w:left="1440" w:header="0" w:footer="715" w:gutter="0"/>
          <w:pgNumType w:fmt="decimal" w:start="1"/>
          <w:cols w:space="720" w:num="1"/>
        </w:sectPr>
      </w:pPr>
      <w:r>
        <w:rPr>
          <w:rFonts w:hint="default"/>
          <w:lang w:val="en-IN"/>
        </w:rPr>
        <w:t xml:space="preserve"> </w:t>
      </w:r>
    </w:p>
    <w:p w14:paraId="4BFB16FB">
      <w:pPr>
        <w:pStyle w:val="2"/>
        <w:jc w:val="left"/>
      </w:pPr>
      <w:r>
        <mc:AlternateContent>
          <mc:Choice Requires="wps">
            <w:drawing>
              <wp:anchor distT="0" distB="0" distL="0" distR="0" simplePos="0" relativeHeight="251663360" behindDoc="1" locked="0" layoutInCell="1" allowOverlap="1">
                <wp:simplePos x="0" y="0"/>
                <wp:positionH relativeFrom="page">
                  <wp:posOffset>491490</wp:posOffset>
                </wp:positionH>
                <wp:positionV relativeFrom="page">
                  <wp:posOffset>469900</wp:posOffset>
                </wp:positionV>
                <wp:extent cx="6856730" cy="9293225"/>
                <wp:effectExtent l="0" t="0" r="0" b="0"/>
                <wp:wrapNone/>
                <wp:docPr id="28" name="Graphic 28"/>
                <wp:cNvGraphicFramePr/>
                <a:graphic xmlns:a="http://schemas.openxmlformats.org/drawingml/2006/main">
                  <a:graphicData uri="http://schemas.microsoft.com/office/word/2010/wordprocessingShape">
                    <wps:wsp>
                      <wps:cNvSpPr/>
                      <wps:spPr>
                        <a:xfrm>
                          <a:off x="0" y="0"/>
                          <a:ext cx="6856730" cy="9293225"/>
                        </a:xfrm>
                        <a:custGeom>
                          <a:avLst/>
                          <a:gdLst/>
                          <a:ahLst/>
                          <a:cxnLst/>
                          <a:rect l="l" t="t" r="r" b="b"/>
                          <a:pathLst>
                            <a:path w="6856730" h="9293225">
                              <a:moveTo>
                                <a:pt x="0" y="0"/>
                              </a:moveTo>
                              <a:lnTo>
                                <a:pt x="6856290" y="0"/>
                              </a:lnTo>
                              <a:lnTo>
                                <a:pt x="6856290" y="9293066"/>
                              </a:lnTo>
                              <a:lnTo>
                                <a:pt x="0" y="9293066"/>
                              </a:lnTo>
                              <a:lnTo>
                                <a:pt x="0" y="0"/>
                              </a:lnTo>
                              <a:close/>
                            </a:path>
                          </a:pathLst>
                        </a:custGeom>
                        <a:ln w="35329">
                          <a:solidFill>
                            <a:srgbClr val="000000"/>
                          </a:solidFill>
                          <a:prstDash val="solid"/>
                        </a:ln>
                      </wps:spPr>
                      <wps:bodyPr wrap="square" lIns="0" tIns="0" rIns="0" bIns="0" rtlCol="0">
                        <a:noAutofit/>
                      </wps:bodyPr>
                    </wps:wsp>
                  </a:graphicData>
                </a:graphic>
              </wp:anchor>
            </w:drawing>
          </mc:Choice>
          <mc:Fallback>
            <w:pict>
              <v:shape id="Graphic 28" o:spid="_x0000_s1026" o:spt="100" style="position:absolute;left:0pt;margin-left:38.7pt;margin-top:37pt;height:731.75pt;width:539.9pt;mso-position-horizontal-relative:page;mso-position-vertical-relative:page;z-index:-251653120;mso-width-relative:page;mso-height-relative:page;" filled="f" stroked="t" coordsize="6856730,9293225" o:gfxdata="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rMt5F1gAAAAsBAAAPAAAAAAAAAAEAIAAAACIAAABkcnMvZG93bnJl&#10;di54bWxQSwECFAAUAAAACACHTuJA3IOKfDgCAAAUBQAADgAAAAAAAAABACAAAAAlAQAAZHJzL2Uy&#10;b0RvYy54bWxQSwUGAAAAAAYABgBZAQAAzwUAAAAA&#10;" path="m0,0l6856290,0,6856290,9293066,0,9293066,0,0xe">
                <v:fill on="f" focussize="0,0"/>
                <v:stroke weight="2.78181102362205pt" color="#000000" joinstyle="round"/>
                <v:imagedata o:title=""/>
                <o:lock v:ext="edit" aspectratio="f"/>
                <v:textbox inset="0mm,0mm,0mm,0mm"/>
              </v:shape>
            </w:pict>
          </mc:Fallback>
        </mc:AlternateContent>
      </w:r>
      <w:r>
        <w:t xml:space="preserve">CHAPTER </w:t>
      </w:r>
      <w:r>
        <w:rPr>
          <w:spacing w:val="-10"/>
        </w:rPr>
        <w:t>2</w:t>
      </w:r>
    </w:p>
    <w:p w14:paraId="36E37FA0">
      <w:pPr>
        <w:spacing w:before="60" w:line="240" w:lineRule="auto"/>
        <w:rPr>
          <w:rFonts w:hint="default"/>
          <w:b/>
          <w:sz w:val="36"/>
          <w:lang w:val="en-IN"/>
        </w:rPr>
      </w:pPr>
      <w:r>
        <w:rPr>
          <w:rFonts w:hint="default"/>
          <w:lang w:val="en-IN"/>
        </w:rPr>
        <w:t xml:space="preserve"> </w:t>
      </w:r>
    </w:p>
    <w:p w14:paraId="00B72ACB">
      <w:pPr>
        <w:pStyle w:val="2"/>
        <w:spacing w:before="0"/>
        <w:ind w:left="0" w:leftChars="0" w:firstLine="0" w:firstLineChars="0"/>
        <w:jc w:val="left"/>
        <w:rPr>
          <w:spacing w:val="-2"/>
        </w:rPr>
      </w:pPr>
      <w:r>
        <w:t xml:space="preserve">SCOPE OF THE </w:t>
      </w:r>
      <w:r>
        <w:rPr>
          <w:spacing w:val="-2"/>
        </w:rPr>
        <w:t>PROJECT</w:t>
      </w:r>
    </w:p>
    <w:p w14:paraId="06530394">
      <w:pPr>
        <w:pStyle w:val="2"/>
        <w:spacing w:before="0"/>
        <w:ind w:left="0" w:leftChars="0" w:firstLine="0" w:firstLineChars="0"/>
        <w:jc w:val="left"/>
        <w:rPr>
          <w:spacing w:val="-2"/>
        </w:rPr>
      </w:pPr>
    </w:p>
    <w:p w14:paraId="23D487D9">
      <w:pPr>
        <w:pStyle w:val="3"/>
        <w:numPr>
          <w:ilvl w:val="1"/>
          <w:numId w:val="7"/>
        </w:numPr>
        <w:tabs>
          <w:tab w:val="left" w:pos="779"/>
        </w:tabs>
        <w:spacing w:before="0" w:after="0" w:line="240" w:lineRule="auto"/>
        <w:ind w:left="779" w:right="0" w:hanging="420"/>
        <w:jc w:val="left"/>
      </w:pPr>
      <w:r>
        <w:t>Problem</w:t>
      </w:r>
      <w:r>
        <w:rPr>
          <w:spacing w:val="-7"/>
        </w:rPr>
        <w:t xml:space="preserve"> </w:t>
      </w:r>
      <w:r>
        <w:rPr>
          <w:spacing w:val="-2"/>
        </w:rPr>
        <w:t>Statement</w:t>
      </w:r>
    </w:p>
    <w:p w14:paraId="4D39D03B">
      <w:pPr>
        <w:pStyle w:val="2"/>
        <w:spacing w:before="0"/>
        <w:ind w:left="116"/>
        <w:jc w:val="left"/>
        <w:rPr>
          <w:spacing w:val="-2"/>
        </w:rPr>
      </w:pPr>
    </w:p>
    <w:p w14:paraId="27D35C09">
      <w:pPr>
        <w:pStyle w:val="10"/>
        <w:spacing w:line="360" w:lineRule="auto"/>
        <w:rPr>
          <w:rFonts w:hint="default" w:ascii="Times New Roman" w:hAnsi="Times New Roman" w:cs="Times New Roman"/>
          <w:sz w:val="24"/>
          <w:szCs w:val="24"/>
        </w:rPr>
      </w:pPr>
      <w:r>
        <w:rPr>
          <w:rFonts w:hint="default" w:ascii="Times New Roman" w:hAnsi="Times New Roman" w:eastAsia="Arial" w:cs="Times New Roman"/>
          <w:sz w:val="24"/>
          <w:szCs w:val="24"/>
          <w:lang w:val="en-IN"/>
        </w:rPr>
        <w:t>O</w:t>
      </w:r>
      <w:r>
        <w:rPr>
          <w:rFonts w:hint="default" w:ascii="Times New Roman" w:hAnsi="Times New Roman" w:eastAsia="Arial" w:cs="Times New Roman"/>
          <w:sz w:val="24"/>
          <w:szCs w:val="24"/>
        </w:rPr>
        <w:t>rganizations often struggle with siloed data spread across multiple spreadsheets and systems, making it difficult to obtain a unified view of sales performance versus budget allocations. Sales managers and executives require a single, consolidated view that allows them to quickly identify underperforming product categories, regions, or time periods.</w:t>
      </w:r>
    </w:p>
    <w:p w14:paraId="180D91AF">
      <w:pPr>
        <w:spacing w:before="60" w:after="6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challenge is to integrate data from multiple sources sales transactions, budget allocations, product master data, and territorial information</w:t>
      </w:r>
      <w:r>
        <w:rPr>
          <w:rFonts w:hint="default" w:ascii="Times New Roman" w:hAnsi="Times New Roman" w:eastAsia="Arial" w:cs="Times New Roman"/>
          <w:sz w:val="24"/>
          <w:szCs w:val="24"/>
          <w:lang w:val="en-IN"/>
        </w:rPr>
        <w:t xml:space="preserve"> </w:t>
      </w:r>
      <w:r>
        <w:rPr>
          <w:rFonts w:hint="default" w:ascii="Times New Roman" w:hAnsi="Times New Roman" w:eastAsia="Arial" w:cs="Times New Roman"/>
          <w:sz w:val="24"/>
          <w:szCs w:val="24"/>
        </w:rPr>
        <w:t>and present it in a digestible, interactive format that enables rapid decision-making without requiring deep technical expertise.</w:t>
      </w:r>
    </w:p>
    <w:p w14:paraId="0F9533B9">
      <w:pPr>
        <w:spacing w:before="60" w:after="60" w:line="360" w:lineRule="auto"/>
        <w:jc w:val="both"/>
        <w:rPr>
          <w:rFonts w:ascii="Arial" w:hAnsi="Arial" w:eastAsia="Arial" w:cs="Arial"/>
          <w:sz w:val="24"/>
          <w:szCs w:val="24"/>
        </w:rPr>
      </w:pPr>
    </w:p>
    <w:p w14:paraId="5750507B">
      <w:pPr>
        <w:pStyle w:val="3"/>
        <w:numPr>
          <w:ilvl w:val="1"/>
          <w:numId w:val="7"/>
        </w:numPr>
        <w:tabs>
          <w:tab w:val="left" w:pos="779"/>
        </w:tabs>
        <w:spacing w:before="76" w:after="0" w:line="240" w:lineRule="auto"/>
        <w:ind w:left="779" w:right="0" w:hanging="420"/>
        <w:jc w:val="left"/>
      </w:pPr>
      <w:r>
        <w:rPr>
          <w:rFonts w:hint="default"/>
          <w:lang w:val="en-IN"/>
        </w:rPr>
        <w:t xml:space="preserve"> </w:t>
      </w:r>
      <w:r>
        <w:rPr>
          <w:spacing w:val="-2"/>
        </w:rPr>
        <w:t>Objectives</w:t>
      </w:r>
    </w:p>
    <w:p w14:paraId="4499A03C">
      <w:pPr>
        <w:pStyle w:val="3"/>
        <w:numPr>
          <w:ilvl w:val="0"/>
          <w:numId w:val="0"/>
        </w:numPr>
        <w:tabs>
          <w:tab w:val="left" w:pos="779"/>
        </w:tabs>
        <w:spacing w:before="76" w:after="0" w:line="240" w:lineRule="auto"/>
        <w:ind w:right="0" w:rightChars="0"/>
        <w:jc w:val="left"/>
      </w:pPr>
    </w:p>
    <w:p w14:paraId="17E044D1">
      <w:pPr>
        <w:pStyle w:val="19"/>
        <w:numPr>
          <w:ilvl w:val="0"/>
          <w:numId w:val="8"/>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rPr>
        <w:t>To design and develop a single-page interactive Power BI dashboard for Sales Performance and Budget Analysis.</w:t>
      </w:r>
    </w:p>
    <w:p w14:paraId="0A0968E7">
      <w:pPr>
        <w:pStyle w:val="19"/>
        <w:numPr>
          <w:ilvl w:val="0"/>
          <w:numId w:val="0"/>
        </w:numPr>
        <w:spacing w:before="40" w:after="40" w:line="360" w:lineRule="auto"/>
        <w:ind w:left="220" w:leftChars="100" w:right="0" w:rightChars="0" w:firstLine="0" w:firstLine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2. </w:t>
      </w:r>
      <w:r>
        <w:rPr>
          <w:rFonts w:hint="default" w:ascii="Times New Roman" w:hAnsi="Times New Roman" w:eastAsia="Arial" w:cs="Times New Roman"/>
          <w:sz w:val="24"/>
          <w:szCs w:val="24"/>
        </w:rPr>
        <w:t>To compute and display key KPIs: Total Sales, Total Budget, Sales Variance (Sales – Budget), and Variance Percentage.</w:t>
      </w:r>
    </w:p>
    <w:p w14:paraId="3957E29D">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3. </w:t>
      </w:r>
      <w:r>
        <w:rPr>
          <w:rFonts w:hint="default" w:ascii="Times New Roman" w:hAnsi="Times New Roman" w:eastAsia="Arial" w:cs="Times New Roman"/>
          <w:sz w:val="24"/>
          <w:szCs w:val="24"/>
        </w:rPr>
        <w:t>To provide a comparative view of actual sales against budgeted figures across Product Categories and Sub-Categories.</w:t>
      </w:r>
    </w:p>
    <w:p w14:paraId="3547F83B">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4. </w:t>
      </w:r>
      <w:r>
        <w:rPr>
          <w:rFonts w:hint="default" w:ascii="Times New Roman" w:hAnsi="Times New Roman" w:eastAsia="Arial" w:cs="Times New Roman"/>
          <w:sz w:val="24"/>
          <w:szCs w:val="24"/>
        </w:rPr>
        <w:t>To visualize monthly sales trends and budget tracking using a line chart.</w:t>
      </w:r>
    </w:p>
    <w:p w14:paraId="5AD7A583">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5. </w:t>
      </w:r>
      <w:r>
        <w:rPr>
          <w:rFonts w:hint="default" w:ascii="Times New Roman" w:hAnsi="Times New Roman" w:eastAsia="Arial" w:cs="Times New Roman"/>
          <w:sz w:val="24"/>
          <w:szCs w:val="24"/>
        </w:rPr>
        <w:t>To analyse sales distribution and variance across months using a pie chart.</w:t>
      </w:r>
    </w:p>
    <w:p w14:paraId="326CF9B6">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6. </w:t>
      </w:r>
      <w:r>
        <w:rPr>
          <w:rFonts w:hint="default" w:ascii="Times New Roman" w:hAnsi="Times New Roman" w:eastAsia="Arial" w:cs="Times New Roman"/>
          <w:sz w:val="24"/>
          <w:szCs w:val="24"/>
        </w:rPr>
        <w:t>To display product-level sales details through a tabular view.</w:t>
      </w:r>
    </w:p>
    <w:p w14:paraId="17CDFC1F">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7. </w:t>
      </w:r>
      <w:r>
        <w:rPr>
          <w:rFonts w:hint="default" w:ascii="Times New Roman" w:hAnsi="Times New Roman" w:eastAsia="Arial" w:cs="Times New Roman"/>
          <w:sz w:val="24"/>
          <w:szCs w:val="24"/>
        </w:rPr>
        <w:t>To present geographic sales performance (by Country) using a column chart.</w:t>
      </w:r>
    </w:p>
    <w:p w14:paraId="457CDD81">
      <w:pPr>
        <w:pStyle w:val="19"/>
        <w:numPr>
          <w:ilvl w:val="0"/>
          <w:numId w:val="0"/>
        </w:numPr>
        <w:spacing w:before="40" w:after="40" w:line="360" w:lineRule="auto"/>
        <w:ind w:left="217" w:leftChars="0" w:right="0" w:rightChars="0"/>
        <w:rPr>
          <w:sz w:val="24"/>
          <w:szCs w:val="24"/>
        </w:rPr>
      </w:pPr>
      <w:r>
        <w:rPr>
          <w:rFonts w:hint="default" w:ascii="Times New Roman" w:hAnsi="Times New Roman" w:eastAsia="Arial" w:cs="Times New Roman"/>
          <w:sz w:val="24"/>
          <w:szCs w:val="24"/>
          <w:lang w:val="en-IN"/>
        </w:rPr>
        <w:t xml:space="preserve">8. </w:t>
      </w:r>
      <w:r>
        <w:rPr>
          <w:rFonts w:hint="default" w:ascii="Times New Roman" w:hAnsi="Times New Roman" w:eastAsia="Arial" w:cs="Times New Roman"/>
          <w:sz w:val="24"/>
          <w:szCs w:val="24"/>
        </w:rPr>
        <w:t>To enable user interactivity through slicers and cross-filtering for dynamic data exploration.</w:t>
      </w:r>
    </w:p>
    <w:p w14:paraId="45ECDDC2">
      <w:pPr>
        <w:pStyle w:val="2"/>
        <w:jc w:val="left"/>
      </w:pPr>
    </w:p>
    <w:p w14:paraId="463ACCBA">
      <w:pPr>
        <w:pStyle w:val="2"/>
        <w:jc w:val="left"/>
      </w:pPr>
    </w:p>
    <w:p w14:paraId="2F878A53">
      <w:pPr>
        <w:pStyle w:val="2"/>
        <w:jc w:val="left"/>
      </w:pPr>
    </w:p>
    <w:p w14:paraId="50933360">
      <w:pPr>
        <w:pStyle w:val="2"/>
        <w:jc w:val="left"/>
      </w:pPr>
    </w:p>
    <w:p w14:paraId="065EA736">
      <w:pPr>
        <w:pStyle w:val="2"/>
        <w:ind w:left="0" w:leftChars="0" w:firstLine="0" w:firstLineChars="0"/>
        <w:jc w:val="left"/>
      </w:pPr>
    </w:p>
    <w:p w14:paraId="21E82B47">
      <w:pPr>
        <w:pStyle w:val="2"/>
        <w:jc w:val="left"/>
      </w:pPr>
      <w:r>
        <mc:AlternateContent>
          <mc:Choice Requires="wps">
            <w:drawing>
              <wp:anchor distT="0" distB="0" distL="0" distR="0" simplePos="0" relativeHeight="251664384" behindDoc="1" locked="0" layoutInCell="1" allowOverlap="1">
                <wp:simplePos x="0" y="0"/>
                <wp:positionH relativeFrom="page">
                  <wp:posOffset>548005</wp:posOffset>
                </wp:positionH>
                <wp:positionV relativeFrom="page">
                  <wp:posOffset>373380</wp:posOffset>
                </wp:positionV>
                <wp:extent cx="6856730" cy="9464040"/>
                <wp:effectExtent l="0" t="0" r="0" b="0"/>
                <wp:wrapNone/>
                <wp:docPr id="30" name="Graphic 30"/>
                <wp:cNvGraphicFramePr/>
                <a:graphic xmlns:a="http://schemas.openxmlformats.org/drawingml/2006/main">
                  <a:graphicData uri="http://schemas.microsoft.com/office/word/2010/wordprocessingShape">
                    <wps:wsp>
                      <wps:cNvSpPr/>
                      <wps:spPr>
                        <a:xfrm>
                          <a:off x="0" y="0"/>
                          <a:ext cx="6856730" cy="9464040"/>
                        </a:xfrm>
                        <a:custGeom>
                          <a:avLst/>
                          <a:gdLst/>
                          <a:ahLst/>
                          <a:cxnLst/>
                          <a:rect l="l" t="t" r="r" b="b"/>
                          <a:pathLst>
                            <a:path w="6856730" h="9464040">
                              <a:moveTo>
                                <a:pt x="0" y="0"/>
                              </a:moveTo>
                              <a:lnTo>
                                <a:pt x="6856290" y="0"/>
                              </a:lnTo>
                              <a:lnTo>
                                <a:pt x="6856290" y="9463755"/>
                              </a:lnTo>
                              <a:lnTo>
                                <a:pt x="0" y="9463755"/>
                              </a:lnTo>
                              <a:lnTo>
                                <a:pt x="0" y="0"/>
                              </a:lnTo>
                              <a:close/>
                            </a:path>
                          </a:pathLst>
                        </a:custGeom>
                        <a:ln w="35652">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43.15pt;margin-top:29.4pt;height:745.2pt;width:539.9pt;mso-position-horizontal-relative:page;mso-position-vertical-relative:page;z-index:-251652096;mso-width-relative:page;mso-height-relative:page;" filled="f" stroked="t" coordsize="6856730,9464040" o:gfxdata="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1M+9XYAAAACwEAAA8AAAAAAAAAAQAgAAAAIgAAAGRycy9kb3ducmV2&#10;LnhtbFBLAQIUABQAAAAIAIdO4kB6M8YJNQIAABQFAAAOAAAAAAAAAAEAIAAAACcBAABkcnMvZTJv&#10;RG9jLnhtbFBLBQYAAAAABgAGAFkBAADOBQAAAAA=&#10;" path="m0,0l6856290,0,6856290,9463755,0,9463755,0,0xe">
                <v:fill on="f" focussize="0,0"/>
                <v:stroke weight="2.80724409448819pt" color="#000000" joinstyle="round"/>
                <v:imagedata o:title=""/>
                <o:lock v:ext="edit" aspectratio="f"/>
                <v:textbox inset="0mm,0mm,0mm,0mm"/>
              </v:shape>
            </w:pict>
          </mc:Fallback>
        </mc:AlternateContent>
      </w:r>
      <w:r>
        <w:t xml:space="preserve">CHAPTER </w:t>
      </w:r>
      <w:r>
        <w:rPr>
          <w:spacing w:val="-10"/>
        </w:rPr>
        <w:t>3</w:t>
      </w:r>
    </w:p>
    <w:p w14:paraId="1B9F6364">
      <w:pPr>
        <w:spacing w:before="0"/>
        <w:ind w:left="3239" w:right="0" w:firstLine="0"/>
        <w:jc w:val="left"/>
        <w:rPr>
          <w:b/>
          <w:sz w:val="36"/>
        </w:rPr>
      </w:pPr>
      <w:r>
        <w:rPr>
          <w:b/>
          <w:sz w:val="36"/>
        </w:rPr>
        <w:t xml:space="preserve">SYSTEM </w:t>
      </w:r>
      <w:r>
        <w:rPr>
          <w:b/>
          <w:spacing w:val="-2"/>
          <w:sz w:val="36"/>
        </w:rPr>
        <w:t>REQUIREMENTS</w:t>
      </w:r>
    </w:p>
    <w:p w14:paraId="78EF88F8">
      <w:pPr>
        <w:pStyle w:val="10"/>
        <w:spacing w:before="239"/>
        <w:rPr>
          <w:b/>
          <w:sz w:val="28"/>
        </w:rPr>
      </w:pPr>
    </w:p>
    <w:p w14:paraId="2697865D">
      <w:pPr>
        <w:pStyle w:val="3"/>
        <w:numPr>
          <w:ilvl w:val="1"/>
          <w:numId w:val="9"/>
        </w:numPr>
        <w:tabs>
          <w:tab w:val="left" w:pos="778"/>
        </w:tabs>
        <w:spacing w:before="0" w:after="0" w:line="240" w:lineRule="auto"/>
        <w:ind w:left="778" w:right="0" w:hanging="419"/>
        <w:jc w:val="left"/>
      </w:pPr>
      <w:r>
        <w:t>Functional</w:t>
      </w:r>
      <w:r>
        <w:rPr>
          <w:spacing w:val="-1"/>
        </w:rPr>
        <w:t xml:space="preserve"> </w:t>
      </w:r>
      <w:r>
        <w:rPr>
          <w:spacing w:val="-2"/>
        </w:rPr>
        <w:t>Requirements</w:t>
      </w:r>
    </w:p>
    <w:p w14:paraId="455BCD62">
      <w:pPr>
        <w:pStyle w:val="3"/>
        <w:numPr>
          <w:ilvl w:val="0"/>
          <w:numId w:val="0"/>
        </w:numPr>
        <w:tabs>
          <w:tab w:val="left" w:pos="778"/>
        </w:tabs>
        <w:spacing w:before="0" w:after="0" w:line="240" w:lineRule="auto"/>
        <w:ind w:right="0" w:rightChars="0"/>
        <w:jc w:val="left"/>
      </w:pPr>
    </w:p>
    <w:p w14:paraId="0C66CBF1">
      <w:pPr>
        <w:pStyle w:val="19"/>
        <w:numPr>
          <w:ilvl w:val="0"/>
          <w:numId w:val="0"/>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lang w:val="en-IN"/>
        </w:rPr>
        <w:t>1.</w:t>
      </w:r>
      <w:r>
        <w:rPr>
          <w:rFonts w:hint="default" w:ascii="Times New Roman" w:hAnsi="Times New Roman" w:eastAsia="Arial" w:cs="Times New Roman"/>
          <w:sz w:val="24"/>
          <w:szCs w:val="24"/>
        </w:rPr>
        <w:t>The system shall load and refresh data from Excel/CSV source files containing Sales, Budget, Product, Calendar, and Territory tables.</w:t>
      </w:r>
    </w:p>
    <w:p w14:paraId="3FE35E1F">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2.</w:t>
      </w:r>
      <w:r>
        <w:rPr>
          <w:rFonts w:hint="default" w:ascii="Times New Roman" w:hAnsi="Times New Roman" w:eastAsia="Arial" w:cs="Times New Roman"/>
          <w:sz w:val="24"/>
          <w:szCs w:val="24"/>
        </w:rPr>
        <w:t>The system shall compute DAX measures for Total Sales, Total Budget, Variance, and Variance%.</w:t>
      </w:r>
    </w:p>
    <w:p w14:paraId="6FA531F1">
      <w:pPr>
        <w:pStyle w:val="19"/>
        <w:numPr>
          <w:ilvl w:val="0"/>
          <w:numId w:val="0"/>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lang w:val="en-IN"/>
        </w:rPr>
        <w:t>3.</w:t>
      </w:r>
      <w:r>
        <w:rPr>
          <w:rFonts w:hint="default" w:ascii="Times New Roman" w:hAnsi="Times New Roman" w:eastAsia="Arial" w:cs="Times New Roman"/>
          <w:sz w:val="24"/>
          <w:szCs w:val="24"/>
        </w:rPr>
        <w:t>The system shall display KPI Cards, Bar Charts, Line Chart, Pie Chart, Table, and Column Chart as visualizations.</w:t>
      </w:r>
    </w:p>
    <w:p w14:paraId="0C7F3F1C">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4.</w:t>
      </w:r>
      <w:r>
        <w:rPr>
          <w:rFonts w:hint="default" w:ascii="Times New Roman" w:hAnsi="Times New Roman" w:eastAsia="Arial" w:cs="Times New Roman"/>
          <w:sz w:val="24"/>
          <w:szCs w:val="24"/>
        </w:rPr>
        <w:t>The system shall support interactive slicers and cross-filtering between all visual components.</w:t>
      </w:r>
    </w:p>
    <w:p w14:paraId="7FE8A395">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5.</w:t>
      </w:r>
      <w:r>
        <w:rPr>
          <w:rFonts w:hint="default" w:ascii="Times New Roman" w:hAnsi="Times New Roman" w:eastAsia="Arial" w:cs="Times New Roman"/>
          <w:sz w:val="24"/>
          <w:szCs w:val="24"/>
        </w:rPr>
        <w:t>The system shall allow drill-down from Category to Sub-Category level in bar charts.</w:t>
      </w:r>
    </w:p>
    <w:p w14:paraId="6D056E42">
      <w:pPr>
        <w:pStyle w:val="10"/>
        <w:spacing w:before="101" w:line="360" w:lineRule="auto"/>
        <w:rPr>
          <w:rFonts w:hint="default" w:ascii="Times New Roman" w:hAnsi="Times New Roman" w:cs="Times New Roman"/>
        </w:rPr>
      </w:pPr>
    </w:p>
    <w:p w14:paraId="215E4641">
      <w:pPr>
        <w:pStyle w:val="3"/>
        <w:numPr>
          <w:ilvl w:val="1"/>
          <w:numId w:val="9"/>
        </w:numPr>
        <w:tabs>
          <w:tab w:val="left" w:pos="778"/>
        </w:tabs>
        <w:spacing w:before="1" w:after="0" w:line="240" w:lineRule="auto"/>
        <w:ind w:left="778" w:right="0" w:hanging="419"/>
        <w:jc w:val="left"/>
      </w:pPr>
      <w:r>
        <w:t>Non-Functional</w:t>
      </w:r>
      <w:r>
        <w:rPr>
          <w:spacing w:val="-1"/>
        </w:rPr>
        <w:t xml:space="preserve"> </w:t>
      </w:r>
      <w:r>
        <w:rPr>
          <w:spacing w:val="-2"/>
        </w:rPr>
        <w:t>Requirements</w:t>
      </w:r>
    </w:p>
    <w:p w14:paraId="678AD75C">
      <w:pPr>
        <w:pStyle w:val="3"/>
        <w:numPr>
          <w:ilvl w:val="0"/>
          <w:numId w:val="0"/>
        </w:numPr>
        <w:tabs>
          <w:tab w:val="left" w:pos="778"/>
        </w:tabs>
        <w:spacing w:before="1" w:after="0" w:line="240" w:lineRule="auto"/>
        <w:ind w:right="0" w:rightChars="0"/>
        <w:jc w:val="left"/>
      </w:pPr>
    </w:p>
    <w:p w14:paraId="49693D69">
      <w:pPr>
        <w:pStyle w:val="19"/>
        <w:numPr>
          <w:ilvl w:val="0"/>
          <w:numId w:val="10"/>
        </w:numPr>
        <w:spacing w:before="40" w:after="40" w:line="360" w:lineRule="auto"/>
        <w:ind w:left="217" w:leftChars="0" w:right="0" w:rightChars="0" w:firstLine="0" w:firstLineChars="0"/>
        <w:rPr>
          <w:rFonts w:hint="default" w:ascii="Times New Roman" w:hAnsi="Times New Roman" w:cs="Times New Roman"/>
          <w:b w:val="0"/>
          <w:bCs w:val="0"/>
          <w:sz w:val="24"/>
          <w:szCs w:val="24"/>
        </w:rPr>
      </w:pPr>
      <w:r>
        <w:rPr>
          <w:rFonts w:hint="default" w:ascii="Times New Roman" w:hAnsi="Times New Roman" w:eastAsia="Arial" w:cs="Times New Roman"/>
          <w:b/>
          <w:bCs/>
          <w:sz w:val="24"/>
          <w:szCs w:val="24"/>
        </w:rPr>
        <w:t>Performance:</w:t>
      </w:r>
      <w:r>
        <w:rPr>
          <w:rFonts w:hint="default" w:ascii="Times New Roman" w:hAnsi="Times New Roman" w:eastAsia="Arial" w:cs="Times New Roman"/>
          <w:b w:val="0"/>
          <w:bCs w:val="0"/>
          <w:sz w:val="24"/>
          <w:szCs w:val="24"/>
        </w:rPr>
        <w:t xml:space="preserve"> The dashboard shall load within 5 seconds on standard hardware.</w:t>
      </w:r>
    </w:p>
    <w:p w14:paraId="6E19D35A">
      <w:pPr>
        <w:pStyle w:val="19"/>
        <w:numPr>
          <w:ilvl w:val="0"/>
          <w:numId w:val="0"/>
        </w:numPr>
        <w:spacing w:before="40" w:after="40" w:line="360" w:lineRule="auto"/>
        <w:ind w:left="217" w:leftChars="0" w:right="0" w:rightChars="0"/>
        <w:rPr>
          <w:rFonts w:hint="default" w:ascii="Times New Roman" w:hAnsi="Times New Roman" w:cs="Times New Roman"/>
          <w:b w:val="0"/>
          <w:bCs w:val="0"/>
          <w:sz w:val="24"/>
          <w:szCs w:val="24"/>
        </w:rPr>
      </w:pPr>
      <w:r>
        <w:rPr>
          <w:rFonts w:hint="default" w:ascii="Times New Roman" w:hAnsi="Times New Roman" w:eastAsia="Arial" w:cs="Times New Roman"/>
          <w:b w:val="0"/>
          <w:bCs w:val="0"/>
          <w:sz w:val="24"/>
          <w:szCs w:val="24"/>
          <w:lang w:val="en-IN"/>
        </w:rPr>
        <w:t xml:space="preserve">2. </w:t>
      </w:r>
      <w:r>
        <w:rPr>
          <w:rFonts w:hint="default" w:ascii="Times New Roman" w:hAnsi="Times New Roman" w:eastAsia="Arial" w:cs="Times New Roman"/>
          <w:b/>
          <w:bCs/>
          <w:sz w:val="24"/>
          <w:szCs w:val="24"/>
        </w:rPr>
        <w:t>Usability</w:t>
      </w:r>
      <w:r>
        <w:rPr>
          <w:rFonts w:hint="default" w:ascii="Times New Roman" w:hAnsi="Times New Roman" w:eastAsia="Arial" w:cs="Times New Roman"/>
          <w:b w:val="0"/>
          <w:bCs w:val="0"/>
          <w:sz w:val="24"/>
          <w:szCs w:val="24"/>
        </w:rPr>
        <w:t>: The interface shall be intuitive and require no specialized training to operate.</w:t>
      </w:r>
    </w:p>
    <w:p w14:paraId="77B0535E">
      <w:pPr>
        <w:pStyle w:val="19"/>
        <w:numPr>
          <w:ilvl w:val="0"/>
          <w:numId w:val="0"/>
        </w:numPr>
        <w:spacing w:before="40" w:after="40" w:line="360" w:lineRule="auto"/>
        <w:ind w:left="456" w:leftChars="98" w:right="0" w:rightChars="0" w:hanging="240" w:hangingChars="100"/>
        <w:rPr>
          <w:rFonts w:hint="default" w:ascii="Times New Roman" w:hAnsi="Times New Roman" w:cs="Times New Roman"/>
          <w:b w:val="0"/>
          <w:bCs w:val="0"/>
          <w:sz w:val="24"/>
          <w:szCs w:val="24"/>
        </w:rPr>
      </w:pPr>
      <w:r>
        <w:rPr>
          <w:rFonts w:hint="default" w:ascii="Times New Roman" w:hAnsi="Times New Roman" w:eastAsia="Arial" w:cs="Times New Roman"/>
          <w:b w:val="0"/>
          <w:bCs w:val="0"/>
          <w:sz w:val="24"/>
          <w:szCs w:val="24"/>
          <w:lang w:val="en-IN"/>
        </w:rPr>
        <w:t xml:space="preserve">3. </w:t>
      </w:r>
      <w:r>
        <w:rPr>
          <w:rFonts w:hint="default" w:ascii="Times New Roman" w:hAnsi="Times New Roman" w:eastAsia="Arial" w:cs="Times New Roman"/>
          <w:b/>
          <w:bCs/>
          <w:sz w:val="24"/>
          <w:szCs w:val="24"/>
        </w:rPr>
        <w:t>Accuracy:</w:t>
      </w:r>
      <w:r>
        <w:rPr>
          <w:rFonts w:hint="default" w:ascii="Times New Roman" w:hAnsi="Times New Roman" w:eastAsia="Arial" w:cs="Times New Roman"/>
          <w:b w:val="0"/>
          <w:bCs w:val="0"/>
          <w:sz w:val="24"/>
          <w:szCs w:val="24"/>
        </w:rPr>
        <w:t xml:space="preserve"> All DAX calculations shall produce mathematically correct results consistent with the source data.</w:t>
      </w:r>
    </w:p>
    <w:p w14:paraId="45978B51">
      <w:pPr>
        <w:pStyle w:val="19"/>
        <w:numPr>
          <w:ilvl w:val="0"/>
          <w:numId w:val="0"/>
        </w:numPr>
        <w:spacing w:before="40" w:after="40" w:line="360" w:lineRule="auto"/>
        <w:ind w:left="217" w:leftChars="0" w:right="0" w:rightChars="0"/>
        <w:rPr>
          <w:rFonts w:hint="default" w:ascii="Times New Roman" w:hAnsi="Times New Roman" w:cs="Times New Roman"/>
          <w:b w:val="0"/>
          <w:bCs w:val="0"/>
          <w:sz w:val="24"/>
          <w:szCs w:val="24"/>
        </w:rPr>
      </w:pPr>
      <w:r>
        <w:rPr>
          <w:rFonts w:hint="default" w:ascii="Times New Roman" w:hAnsi="Times New Roman" w:eastAsia="Arial" w:cs="Times New Roman"/>
          <w:b w:val="0"/>
          <w:bCs w:val="0"/>
          <w:sz w:val="24"/>
          <w:szCs w:val="24"/>
          <w:lang w:val="en-IN"/>
        </w:rPr>
        <w:t>4.</w:t>
      </w:r>
      <w:r>
        <w:rPr>
          <w:rFonts w:hint="default" w:ascii="Times New Roman" w:hAnsi="Times New Roman" w:eastAsia="Arial" w:cs="Times New Roman"/>
          <w:b/>
          <w:bCs/>
          <w:sz w:val="24"/>
          <w:szCs w:val="24"/>
          <w:lang w:val="en-IN"/>
        </w:rPr>
        <w:t xml:space="preserve"> </w:t>
      </w:r>
      <w:r>
        <w:rPr>
          <w:rFonts w:hint="default" w:ascii="Times New Roman" w:hAnsi="Times New Roman" w:eastAsia="Arial" w:cs="Times New Roman"/>
          <w:b/>
          <w:bCs/>
          <w:sz w:val="24"/>
          <w:szCs w:val="24"/>
        </w:rPr>
        <w:t xml:space="preserve">Scalability: </w:t>
      </w:r>
      <w:r>
        <w:rPr>
          <w:rFonts w:hint="default" w:ascii="Times New Roman" w:hAnsi="Times New Roman" w:eastAsia="Arial" w:cs="Times New Roman"/>
          <w:b w:val="0"/>
          <w:bCs w:val="0"/>
          <w:sz w:val="24"/>
          <w:szCs w:val="24"/>
        </w:rPr>
        <w:t>The data model shall accommodate increasing data volume without redesign.</w:t>
      </w:r>
    </w:p>
    <w:p w14:paraId="4B759A20">
      <w:pPr>
        <w:pStyle w:val="19"/>
        <w:numPr>
          <w:ilvl w:val="0"/>
          <w:numId w:val="0"/>
        </w:numPr>
        <w:spacing w:before="40" w:after="40" w:line="360" w:lineRule="auto"/>
        <w:ind w:left="456" w:leftChars="98" w:right="0" w:rightChars="0" w:hanging="240" w:hangingChars="100"/>
        <w:rPr>
          <w:rFonts w:hint="default" w:ascii="Times New Roman" w:hAnsi="Times New Roman" w:cs="Times New Roman"/>
          <w:b w:val="0"/>
          <w:bCs w:val="0"/>
          <w:sz w:val="24"/>
          <w:szCs w:val="24"/>
        </w:rPr>
      </w:pPr>
      <w:r>
        <w:rPr>
          <w:rFonts w:hint="default" w:ascii="Times New Roman" w:hAnsi="Times New Roman" w:eastAsia="Arial" w:cs="Times New Roman"/>
          <w:b w:val="0"/>
          <w:bCs w:val="0"/>
          <w:sz w:val="24"/>
          <w:szCs w:val="24"/>
          <w:lang w:val="en-IN"/>
        </w:rPr>
        <w:t xml:space="preserve">5. </w:t>
      </w:r>
      <w:r>
        <w:rPr>
          <w:rFonts w:hint="default" w:ascii="Times New Roman" w:hAnsi="Times New Roman" w:eastAsia="Arial" w:cs="Times New Roman"/>
          <w:b/>
          <w:bCs/>
          <w:sz w:val="24"/>
          <w:szCs w:val="24"/>
        </w:rPr>
        <w:t>Maintainability:</w:t>
      </w:r>
      <w:r>
        <w:rPr>
          <w:rFonts w:hint="default" w:ascii="Times New Roman" w:hAnsi="Times New Roman" w:eastAsia="Arial" w:cs="Times New Roman"/>
          <w:b w:val="0"/>
          <w:bCs w:val="0"/>
          <w:sz w:val="24"/>
          <w:szCs w:val="24"/>
        </w:rPr>
        <w:t xml:space="preserve"> The report shall be structured so that new data periods can be appended with minimal effort.</w:t>
      </w:r>
    </w:p>
    <w:p w14:paraId="2DDC00DA">
      <w:pPr>
        <w:pStyle w:val="3"/>
        <w:numPr>
          <w:ilvl w:val="0"/>
          <w:numId w:val="0"/>
        </w:numPr>
        <w:tabs>
          <w:tab w:val="left" w:pos="778"/>
        </w:tabs>
        <w:spacing w:before="60" w:after="0" w:line="240" w:lineRule="auto"/>
        <w:ind w:right="0" w:rightChars="0"/>
        <w:jc w:val="left"/>
      </w:pPr>
    </w:p>
    <w:p w14:paraId="08E76405">
      <w:pPr>
        <w:pStyle w:val="3"/>
        <w:numPr>
          <w:ilvl w:val="0"/>
          <w:numId w:val="0"/>
        </w:numPr>
        <w:tabs>
          <w:tab w:val="left" w:pos="778"/>
        </w:tabs>
        <w:spacing w:before="60" w:after="0" w:line="240" w:lineRule="auto"/>
        <w:ind w:right="0" w:rightChars="0"/>
        <w:jc w:val="left"/>
      </w:pPr>
    </w:p>
    <w:p w14:paraId="660A1C58">
      <w:pPr>
        <w:pStyle w:val="3"/>
        <w:numPr>
          <w:ilvl w:val="0"/>
          <w:numId w:val="0"/>
        </w:numPr>
        <w:tabs>
          <w:tab w:val="left" w:pos="778"/>
        </w:tabs>
        <w:spacing w:before="60" w:after="0" w:line="240" w:lineRule="auto"/>
        <w:ind w:right="0" w:rightChars="0"/>
        <w:jc w:val="left"/>
      </w:pPr>
    </w:p>
    <w:p w14:paraId="22D24AF5">
      <w:pPr>
        <w:pStyle w:val="3"/>
        <w:numPr>
          <w:ilvl w:val="0"/>
          <w:numId w:val="0"/>
        </w:numPr>
        <w:tabs>
          <w:tab w:val="left" w:pos="778"/>
        </w:tabs>
        <w:spacing w:before="60" w:after="0" w:line="240" w:lineRule="auto"/>
        <w:ind w:right="0" w:rightChars="0"/>
        <w:jc w:val="left"/>
      </w:pPr>
    </w:p>
    <w:p w14:paraId="22123422">
      <w:pPr>
        <w:pStyle w:val="3"/>
        <w:numPr>
          <w:ilvl w:val="0"/>
          <w:numId w:val="0"/>
        </w:numPr>
        <w:tabs>
          <w:tab w:val="left" w:pos="778"/>
        </w:tabs>
        <w:spacing w:before="60" w:after="0" w:line="240" w:lineRule="auto"/>
        <w:ind w:right="0" w:rightChars="0"/>
        <w:jc w:val="left"/>
      </w:pPr>
    </w:p>
    <w:p w14:paraId="19E05EB6">
      <w:pPr>
        <w:pStyle w:val="3"/>
        <w:numPr>
          <w:ilvl w:val="0"/>
          <w:numId w:val="0"/>
        </w:numPr>
        <w:tabs>
          <w:tab w:val="left" w:pos="778"/>
        </w:tabs>
        <w:spacing w:before="60" w:after="0" w:line="240" w:lineRule="auto"/>
        <w:ind w:right="0" w:rightChars="0"/>
        <w:jc w:val="left"/>
      </w:pPr>
    </w:p>
    <w:p w14:paraId="5A5831CA">
      <w:pPr>
        <w:pStyle w:val="3"/>
        <w:numPr>
          <w:ilvl w:val="0"/>
          <w:numId w:val="0"/>
        </w:numPr>
        <w:tabs>
          <w:tab w:val="left" w:pos="778"/>
        </w:tabs>
        <w:spacing w:before="60" w:after="0" w:line="240" w:lineRule="auto"/>
        <w:ind w:right="0" w:rightChars="0"/>
        <w:jc w:val="left"/>
      </w:pPr>
      <w:r>
        <mc:AlternateContent>
          <mc:Choice Requires="wps">
            <w:drawing>
              <wp:anchor distT="0" distB="0" distL="0" distR="0" simplePos="0" relativeHeight="251664384" behindDoc="1" locked="0" layoutInCell="1" allowOverlap="1">
                <wp:simplePos x="0" y="0"/>
                <wp:positionH relativeFrom="page">
                  <wp:posOffset>522605</wp:posOffset>
                </wp:positionH>
                <wp:positionV relativeFrom="page">
                  <wp:posOffset>493395</wp:posOffset>
                </wp:positionV>
                <wp:extent cx="6856730" cy="9464040"/>
                <wp:effectExtent l="0" t="0" r="0" b="0"/>
                <wp:wrapNone/>
                <wp:docPr id="32" name="Graphic 32"/>
                <wp:cNvGraphicFramePr/>
                <a:graphic xmlns:a="http://schemas.openxmlformats.org/drawingml/2006/main">
                  <a:graphicData uri="http://schemas.microsoft.com/office/word/2010/wordprocessingShape">
                    <wps:wsp>
                      <wps:cNvSpPr/>
                      <wps:spPr>
                        <a:xfrm>
                          <a:off x="0" y="0"/>
                          <a:ext cx="6856730" cy="9464040"/>
                        </a:xfrm>
                        <a:custGeom>
                          <a:avLst/>
                          <a:gdLst/>
                          <a:ahLst/>
                          <a:cxnLst/>
                          <a:rect l="l" t="t" r="r" b="b"/>
                          <a:pathLst>
                            <a:path w="6856730" h="9464040">
                              <a:moveTo>
                                <a:pt x="0" y="0"/>
                              </a:moveTo>
                              <a:lnTo>
                                <a:pt x="6856290" y="0"/>
                              </a:lnTo>
                              <a:lnTo>
                                <a:pt x="6856290" y="9463755"/>
                              </a:lnTo>
                              <a:lnTo>
                                <a:pt x="0" y="9463755"/>
                              </a:lnTo>
                              <a:lnTo>
                                <a:pt x="0" y="0"/>
                              </a:lnTo>
                              <a:close/>
                            </a:path>
                          </a:pathLst>
                        </a:custGeom>
                        <a:ln w="35652">
                          <a:solidFill>
                            <a:srgbClr val="000000"/>
                          </a:solidFill>
                          <a:prstDash val="solid"/>
                        </a:ln>
                      </wps:spPr>
                      <wps:bodyPr wrap="square" lIns="0" tIns="0" rIns="0" bIns="0" rtlCol="0">
                        <a:noAutofit/>
                      </wps:bodyPr>
                    </wps:wsp>
                  </a:graphicData>
                </a:graphic>
              </wp:anchor>
            </w:drawing>
          </mc:Choice>
          <mc:Fallback>
            <w:pict>
              <v:shape id="Graphic 32" o:spid="_x0000_s1026" o:spt="100" style="position:absolute;left:0pt;margin-left:41.15pt;margin-top:38.85pt;height:745.2pt;width:539.9pt;mso-position-horizontal-relative:page;mso-position-vertical-relative:page;z-index:-251652096;mso-width-relative:page;mso-height-relative:page;" filled="f" stroked="t" coordsize="6856730,9464040" o:gfxdata="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flPUNgAAAALAQAADwAAAAAAAAABACAAAAAiAAAAZHJzL2Rvd25y&#10;ZXYueG1sUEsBAhQAFAAAAAgAh07iQInatu43AgAAFAUAAA4AAAAAAAAAAQAgAAAAJwEAAGRycy9l&#10;Mm9Eb2MueG1sUEsFBgAAAAAGAAYAWQEAANAFAAAAAA==&#10;" path="m0,0l6856290,0,6856290,9463755,0,9463755,0,0xe">
                <v:fill on="f" focussize="0,0"/>
                <v:stroke weight="2.80724409448819pt" color="#000000" joinstyle="round"/>
                <v:imagedata o:title=""/>
                <o:lock v:ext="edit" aspectratio="f"/>
                <v:textbox inset="0mm,0mm,0mm,0mm"/>
              </v:shape>
            </w:pict>
          </mc:Fallback>
        </mc:AlternateContent>
      </w:r>
    </w:p>
    <w:p w14:paraId="4DF21323">
      <w:pPr>
        <w:pStyle w:val="3"/>
        <w:numPr>
          <w:ilvl w:val="0"/>
          <w:numId w:val="0"/>
        </w:numPr>
        <w:tabs>
          <w:tab w:val="left" w:pos="778"/>
        </w:tabs>
        <w:spacing w:before="60" w:after="0" w:line="240" w:lineRule="auto"/>
        <w:ind w:right="0" w:rightChars="0"/>
        <w:jc w:val="left"/>
      </w:pPr>
      <w:r>
        <w:rPr>
          <w:rFonts w:hint="default"/>
          <w:lang w:val="en-IN"/>
        </w:rPr>
        <w:t xml:space="preserve">3.3 </w:t>
      </w:r>
      <w:r>
        <w:t>Hardware</w:t>
      </w:r>
      <w:r>
        <w:rPr>
          <w:spacing w:val="-7"/>
        </w:rPr>
        <w:t xml:space="preserve"> </w:t>
      </w:r>
      <w:r>
        <w:rPr>
          <w:spacing w:val="-2"/>
        </w:rPr>
        <w:t>Requirements</w:t>
      </w:r>
    </w:p>
    <w:p w14:paraId="41E035B2">
      <w:pPr>
        <w:pStyle w:val="10"/>
        <w:spacing w:before="156"/>
        <w:rPr>
          <w:b/>
          <w:sz w:val="28"/>
        </w:rPr>
      </w:pPr>
    </w:p>
    <w:p w14:paraId="04B4E2E3">
      <w:pPr>
        <w:pStyle w:val="19"/>
        <w:numPr>
          <w:ilvl w:val="2"/>
          <w:numId w:val="9"/>
        </w:numPr>
        <w:tabs>
          <w:tab w:val="left" w:pos="1079"/>
        </w:tabs>
        <w:spacing w:before="0" w:after="0" w:line="240" w:lineRule="auto"/>
        <w:ind w:left="1079" w:right="0" w:hanging="720"/>
        <w:jc w:val="left"/>
        <w:rPr>
          <w:rFonts w:ascii="Tahoma" w:hAnsi="Tahoma"/>
          <w:sz w:val="24"/>
        </w:rPr>
      </w:pPr>
      <w:r>
        <w:rPr>
          <w:b/>
          <w:sz w:val="24"/>
        </w:rPr>
        <w:t>Operating</w:t>
      </w:r>
      <w:r>
        <w:rPr>
          <w:b/>
          <w:spacing w:val="-7"/>
          <w:sz w:val="24"/>
        </w:rPr>
        <w:t xml:space="preserve"> </w:t>
      </w:r>
      <w:r>
        <w:rPr>
          <w:b/>
          <w:sz w:val="24"/>
        </w:rPr>
        <w:t>System:</w:t>
      </w:r>
      <w:r>
        <w:rPr>
          <w:b/>
          <w:spacing w:val="-4"/>
          <w:sz w:val="24"/>
        </w:rPr>
        <w:t xml:space="preserve"> </w:t>
      </w:r>
      <w:r>
        <w:rPr>
          <w:sz w:val="24"/>
        </w:rPr>
        <w:t>Windows</w:t>
      </w:r>
      <w:r>
        <w:rPr>
          <w:spacing w:val="-4"/>
          <w:sz w:val="24"/>
        </w:rPr>
        <w:t xml:space="preserve"> </w:t>
      </w:r>
      <w:r>
        <w:rPr>
          <w:sz w:val="24"/>
        </w:rPr>
        <w:t>10,</w:t>
      </w:r>
      <w:r>
        <w:rPr>
          <w:spacing w:val="-5"/>
          <w:sz w:val="24"/>
        </w:rPr>
        <w:t xml:space="preserve"> </w:t>
      </w:r>
      <w:r>
        <w:rPr>
          <w:sz w:val="24"/>
        </w:rPr>
        <w:t>Windows</w:t>
      </w:r>
      <w:r>
        <w:rPr>
          <w:spacing w:val="-4"/>
          <w:sz w:val="24"/>
        </w:rPr>
        <w:t xml:space="preserve"> </w:t>
      </w:r>
      <w:r>
        <w:rPr>
          <w:sz w:val="24"/>
        </w:rPr>
        <w:t>11,</w:t>
      </w:r>
      <w:r>
        <w:rPr>
          <w:spacing w:val="-4"/>
          <w:sz w:val="24"/>
        </w:rPr>
        <w:t xml:space="preserve"> </w:t>
      </w:r>
      <w:r>
        <w:rPr>
          <w:sz w:val="24"/>
        </w:rPr>
        <w:t>or</w:t>
      </w:r>
      <w:r>
        <w:rPr>
          <w:spacing w:val="-5"/>
          <w:sz w:val="24"/>
        </w:rPr>
        <w:t xml:space="preserve"> </w:t>
      </w:r>
      <w:r>
        <w:rPr>
          <w:sz w:val="24"/>
        </w:rPr>
        <w:t>Windows</w:t>
      </w:r>
      <w:r>
        <w:rPr>
          <w:spacing w:val="-4"/>
          <w:sz w:val="24"/>
        </w:rPr>
        <w:t xml:space="preserve"> </w:t>
      </w:r>
      <w:r>
        <w:rPr>
          <w:sz w:val="24"/>
        </w:rPr>
        <w:t>Server</w:t>
      </w:r>
      <w:r>
        <w:rPr>
          <w:spacing w:val="-4"/>
          <w:sz w:val="24"/>
        </w:rPr>
        <w:t xml:space="preserve"> </w:t>
      </w:r>
      <w:r>
        <w:rPr>
          <w:spacing w:val="-2"/>
          <w:sz w:val="24"/>
        </w:rPr>
        <w:t>2016/2019/2022.</w:t>
      </w:r>
    </w:p>
    <w:p w14:paraId="71147A42">
      <w:pPr>
        <w:pStyle w:val="19"/>
        <w:numPr>
          <w:ilvl w:val="2"/>
          <w:numId w:val="9"/>
        </w:numPr>
        <w:tabs>
          <w:tab w:val="left" w:pos="1079"/>
        </w:tabs>
        <w:spacing w:before="123" w:after="0" w:line="240" w:lineRule="auto"/>
        <w:ind w:left="1079" w:right="0" w:hanging="720"/>
        <w:jc w:val="left"/>
        <w:rPr>
          <w:rFonts w:ascii="Tahoma" w:hAnsi="Tahoma"/>
          <w:sz w:val="24"/>
        </w:rPr>
      </w:pPr>
      <w:r>
        <w:rPr>
          <w:b/>
          <w:sz w:val="24"/>
        </w:rPr>
        <w:t>Processor</w:t>
      </w:r>
      <w:r>
        <w:rPr>
          <w:b/>
          <w:spacing w:val="-3"/>
          <w:sz w:val="24"/>
        </w:rPr>
        <w:t xml:space="preserve"> </w:t>
      </w:r>
      <w:r>
        <w:rPr>
          <w:b/>
          <w:sz w:val="24"/>
        </w:rPr>
        <w:t>(CPU):</w:t>
      </w:r>
      <w:r>
        <w:rPr>
          <w:b/>
          <w:spacing w:val="-1"/>
          <w:sz w:val="24"/>
        </w:rPr>
        <w:t xml:space="preserve"> </w:t>
      </w:r>
      <w:r>
        <w:rPr>
          <w:sz w:val="24"/>
        </w:rPr>
        <w:t>1.4 GHz</w:t>
      </w:r>
      <w:r>
        <w:rPr>
          <w:spacing w:val="-1"/>
          <w:sz w:val="24"/>
        </w:rPr>
        <w:t xml:space="preserve"> </w:t>
      </w:r>
      <w:r>
        <w:rPr>
          <w:sz w:val="24"/>
        </w:rPr>
        <w:t>64-bit</w:t>
      </w:r>
      <w:r>
        <w:rPr>
          <w:spacing w:val="-1"/>
          <w:sz w:val="24"/>
        </w:rPr>
        <w:t xml:space="preserve"> </w:t>
      </w:r>
      <w:r>
        <w:rPr>
          <w:sz w:val="24"/>
        </w:rPr>
        <w:t>(x64) processor</w:t>
      </w:r>
      <w:r>
        <w:rPr>
          <w:spacing w:val="-1"/>
          <w:sz w:val="24"/>
        </w:rPr>
        <w:t xml:space="preserve"> </w:t>
      </w:r>
      <w:r>
        <w:rPr>
          <w:sz w:val="24"/>
        </w:rPr>
        <w:t xml:space="preserve">or </w:t>
      </w:r>
      <w:r>
        <w:rPr>
          <w:spacing w:val="-2"/>
          <w:sz w:val="24"/>
        </w:rPr>
        <w:t>better.</w:t>
      </w:r>
    </w:p>
    <w:p w14:paraId="25714ED6">
      <w:pPr>
        <w:pStyle w:val="19"/>
        <w:numPr>
          <w:ilvl w:val="2"/>
          <w:numId w:val="9"/>
        </w:numPr>
        <w:tabs>
          <w:tab w:val="left" w:pos="1079"/>
        </w:tabs>
        <w:spacing w:before="124" w:after="0" w:line="240" w:lineRule="auto"/>
        <w:ind w:left="1079" w:right="0" w:hanging="720"/>
        <w:jc w:val="left"/>
        <w:rPr>
          <w:rFonts w:ascii="Tahoma" w:hAnsi="Tahoma"/>
          <w:sz w:val="24"/>
        </w:rPr>
      </w:pPr>
      <w:r>
        <w:rPr>
          <w:b/>
          <w:sz w:val="24"/>
        </w:rPr>
        <w:t xml:space="preserve">Memory (RAM): </w:t>
      </w:r>
      <w:r>
        <w:rPr>
          <w:sz w:val="24"/>
        </w:rPr>
        <w:t xml:space="preserve">4 GB </w:t>
      </w:r>
      <w:r>
        <w:rPr>
          <w:spacing w:val="-4"/>
          <w:sz w:val="24"/>
        </w:rPr>
        <w:t>RAM.</w:t>
      </w:r>
    </w:p>
    <w:p w14:paraId="3F327D0E">
      <w:pPr>
        <w:pStyle w:val="19"/>
        <w:numPr>
          <w:ilvl w:val="2"/>
          <w:numId w:val="9"/>
        </w:numPr>
        <w:tabs>
          <w:tab w:val="left" w:pos="1079"/>
        </w:tabs>
        <w:spacing w:before="123" w:after="0" w:line="352" w:lineRule="auto"/>
        <w:ind w:left="1079" w:right="138" w:hanging="720"/>
        <w:jc w:val="left"/>
        <w:rPr>
          <w:rFonts w:ascii="Tahoma" w:hAnsi="Tahoma"/>
          <w:sz w:val="24"/>
        </w:rPr>
      </w:pPr>
      <w:r>
        <w:rPr>
          <w:b/>
          <w:sz w:val="24"/>
        </w:rPr>
        <w:t xml:space="preserve">Storage: </w:t>
      </w:r>
      <w:r>
        <w:rPr>
          <w:sz w:val="24"/>
        </w:rPr>
        <w:t>2 GB of available hard disk space (for the Power BI Desktop application</w:t>
      </w:r>
      <w:r>
        <w:rPr>
          <w:spacing w:val="-3"/>
          <w:sz w:val="24"/>
        </w:rPr>
        <w:t xml:space="preserve"> </w:t>
      </w:r>
      <w:r>
        <w:rPr>
          <w:sz w:val="24"/>
        </w:rPr>
        <w:t xml:space="preserve">and </w:t>
      </w:r>
      <w:r>
        <w:rPr>
          <w:spacing w:val="-2"/>
          <w:sz w:val="24"/>
        </w:rPr>
        <w:t>cache).</w:t>
      </w:r>
    </w:p>
    <w:p w14:paraId="78D4758B">
      <w:pPr>
        <w:pStyle w:val="19"/>
        <w:numPr>
          <w:ilvl w:val="2"/>
          <w:numId w:val="9"/>
        </w:numPr>
        <w:tabs>
          <w:tab w:val="left" w:pos="1079"/>
        </w:tabs>
        <w:spacing w:before="0" w:after="0" w:line="288" w:lineRule="exact"/>
        <w:ind w:left="1079" w:right="0" w:hanging="720"/>
        <w:jc w:val="left"/>
        <w:rPr>
          <w:rFonts w:ascii="Tahoma" w:hAnsi="Tahoma"/>
          <w:sz w:val="24"/>
        </w:rPr>
      </w:pPr>
      <w:r>
        <w:rPr>
          <w:b/>
          <w:sz w:val="24"/>
        </w:rPr>
        <w:t xml:space="preserve">Display: </w:t>
      </w:r>
      <w:r>
        <w:rPr>
          <w:sz w:val="24"/>
        </w:rPr>
        <w:t xml:space="preserve">1440 x 900 or 1600 x 900 (16:9) </w:t>
      </w:r>
      <w:r>
        <w:rPr>
          <w:spacing w:val="-2"/>
          <w:sz w:val="24"/>
        </w:rPr>
        <w:t>resolution.</w:t>
      </w:r>
    </w:p>
    <w:p w14:paraId="2196A59F">
      <w:pPr>
        <w:pStyle w:val="10"/>
      </w:pPr>
    </w:p>
    <w:p w14:paraId="08C6E343">
      <w:pPr>
        <w:pStyle w:val="10"/>
      </w:pPr>
    </w:p>
    <w:p w14:paraId="68376D55">
      <w:pPr>
        <w:pStyle w:val="10"/>
        <w:spacing w:before="80"/>
      </w:pPr>
    </w:p>
    <w:p w14:paraId="42ED366A">
      <w:pPr>
        <w:pStyle w:val="3"/>
        <w:numPr>
          <w:ilvl w:val="1"/>
          <w:numId w:val="9"/>
        </w:numPr>
        <w:tabs>
          <w:tab w:val="left" w:pos="778"/>
        </w:tabs>
        <w:spacing w:before="0" w:after="0" w:line="240" w:lineRule="auto"/>
        <w:ind w:left="778" w:right="0" w:hanging="419"/>
        <w:jc w:val="left"/>
      </w:pPr>
      <w:r>
        <w:t>Software</w:t>
      </w:r>
      <w:r>
        <w:rPr>
          <w:spacing w:val="-7"/>
        </w:rPr>
        <w:t xml:space="preserve"> </w:t>
      </w:r>
      <w:r>
        <w:rPr>
          <w:spacing w:val="-2"/>
        </w:rPr>
        <w:t>Requirements</w:t>
      </w:r>
    </w:p>
    <w:p w14:paraId="4A7D9787">
      <w:pPr>
        <w:pStyle w:val="3"/>
        <w:numPr>
          <w:ilvl w:val="0"/>
          <w:numId w:val="0"/>
        </w:numPr>
        <w:tabs>
          <w:tab w:val="left" w:pos="778"/>
        </w:tabs>
        <w:spacing w:before="0" w:after="0" w:line="240" w:lineRule="auto"/>
        <w:ind w:right="0" w:rightChars="0"/>
        <w:jc w:val="left"/>
      </w:pPr>
    </w:p>
    <w:p w14:paraId="014B9267">
      <w:pPr>
        <w:pStyle w:val="10"/>
        <w:spacing w:before="37"/>
        <w:rPr>
          <w:b/>
          <w:sz w:val="28"/>
        </w:rPr>
      </w:pPr>
    </w:p>
    <w:p w14:paraId="492E2EA9">
      <w:pPr>
        <w:pStyle w:val="19"/>
        <w:numPr>
          <w:ilvl w:val="2"/>
          <w:numId w:val="9"/>
        </w:numPr>
        <w:tabs>
          <w:tab w:val="left" w:pos="1079"/>
        </w:tabs>
        <w:spacing w:before="0" w:after="0" w:line="240" w:lineRule="auto"/>
        <w:ind w:left="1079" w:right="0" w:hanging="720"/>
        <w:jc w:val="left"/>
        <w:rPr>
          <w:rFonts w:ascii="Tahoma" w:hAnsi="Tahoma"/>
          <w:sz w:val="20"/>
        </w:rPr>
      </w:pPr>
      <w:r>
        <w:rPr>
          <w:b/>
          <w:sz w:val="22"/>
        </w:rPr>
        <w:t>Development:</w:t>
      </w:r>
      <w:r>
        <w:rPr>
          <w:b/>
          <w:spacing w:val="-5"/>
          <w:sz w:val="22"/>
        </w:rPr>
        <w:t xml:space="preserve"> </w:t>
      </w:r>
      <w:r>
        <w:rPr>
          <w:sz w:val="22"/>
        </w:rPr>
        <w:t>Microsoft</w:t>
      </w:r>
      <w:r>
        <w:rPr>
          <w:spacing w:val="-2"/>
          <w:sz w:val="22"/>
        </w:rPr>
        <w:t xml:space="preserve"> </w:t>
      </w:r>
      <w:r>
        <w:rPr>
          <w:sz w:val="22"/>
        </w:rPr>
        <w:t>Power</w:t>
      </w:r>
      <w:r>
        <w:rPr>
          <w:spacing w:val="-2"/>
          <w:sz w:val="22"/>
        </w:rPr>
        <w:t xml:space="preserve"> </w:t>
      </w:r>
      <w:r>
        <w:rPr>
          <w:sz w:val="22"/>
        </w:rPr>
        <w:t>BI</w:t>
      </w:r>
      <w:r>
        <w:rPr>
          <w:spacing w:val="-3"/>
          <w:sz w:val="22"/>
        </w:rPr>
        <w:t xml:space="preserve"> </w:t>
      </w:r>
      <w:r>
        <w:rPr>
          <w:sz w:val="22"/>
        </w:rPr>
        <w:t>Desktop</w:t>
      </w:r>
      <w:r>
        <w:rPr>
          <w:spacing w:val="-2"/>
          <w:sz w:val="22"/>
        </w:rPr>
        <w:t xml:space="preserve"> </w:t>
      </w:r>
      <w:r>
        <w:rPr>
          <w:sz w:val="22"/>
        </w:rPr>
        <w:t>(requires</w:t>
      </w:r>
      <w:r>
        <w:rPr>
          <w:spacing w:val="-2"/>
          <w:sz w:val="22"/>
        </w:rPr>
        <w:t xml:space="preserve"> </w:t>
      </w:r>
      <w:r>
        <w:rPr>
          <w:sz w:val="22"/>
        </w:rPr>
        <w:t>Windows</w:t>
      </w:r>
      <w:r>
        <w:rPr>
          <w:spacing w:val="-2"/>
          <w:sz w:val="22"/>
        </w:rPr>
        <w:t xml:space="preserve"> 10/11).</w:t>
      </w:r>
    </w:p>
    <w:p w14:paraId="4024F792">
      <w:pPr>
        <w:pStyle w:val="10"/>
        <w:spacing w:before="113"/>
        <w:rPr>
          <w:sz w:val="22"/>
        </w:rPr>
      </w:pPr>
    </w:p>
    <w:p w14:paraId="0E6048C3">
      <w:pPr>
        <w:pStyle w:val="19"/>
        <w:numPr>
          <w:ilvl w:val="2"/>
          <w:numId w:val="9"/>
        </w:numPr>
        <w:tabs>
          <w:tab w:val="left" w:pos="1079"/>
        </w:tabs>
        <w:spacing w:before="0" w:after="0" w:line="240" w:lineRule="auto"/>
        <w:ind w:left="1079" w:right="0" w:hanging="720"/>
        <w:jc w:val="left"/>
        <w:rPr>
          <w:rFonts w:ascii="Tahoma" w:hAnsi="Tahoma"/>
          <w:sz w:val="20"/>
        </w:rPr>
      </w:pPr>
      <w:r>
        <w:rPr>
          <w:b/>
          <w:sz w:val="22"/>
        </w:rPr>
        <w:t>Data</w:t>
      </w:r>
      <w:r>
        <w:rPr>
          <w:b/>
          <w:spacing w:val="-2"/>
          <w:sz w:val="22"/>
        </w:rPr>
        <w:t xml:space="preserve"> </w:t>
      </w:r>
      <w:r>
        <w:rPr>
          <w:b/>
          <w:sz w:val="22"/>
        </w:rPr>
        <w:t>Source:</w:t>
      </w:r>
      <w:r>
        <w:rPr>
          <w:b/>
          <w:spacing w:val="-1"/>
          <w:sz w:val="22"/>
        </w:rPr>
        <w:t xml:space="preserve"> </w:t>
      </w:r>
      <w:r>
        <w:rPr>
          <w:sz w:val="22"/>
        </w:rPr>
        <w:t>CSV</w:t>
      </w:r>
      <w:r>
        <w:rPr>
          <w:spacing w:val="-1"/>
          <w:sz w:val="22"/>
        </w:rPr>
        <w:t xml:space="preserve"> </w:t>
      </w:r>
      <w:r>
        <w:rPr>
          <w:sz w:val="22"/>
        </w:rPr>
        <w:t>files</w:t>
      </w:r>
      <w:r>
        <w:rPr>
          <w:spacing w:val="-2"/>
          <w:sz w:val="22"/>
        </w:rPr>
        <w:t xml:space="preserve"> </w:t>
      </w:r>
      <w:r>
        <w:rPr>
          <w:sz w:val="22"/>
        </w:rPr>
        <w:t>(can</w:t>
      </w:r>
      <w:r>
        <w:rPr>
          <w:spacing w:val="-1"/>
          <w:sz w:val="22"/>
        </w:rPr>
        <w:t xml:space="preserve"> </w:t>
      </w:r>
      <w:r>
        <w:rPr>
          <w:sz w:val="22"/>
        </w:rPr>
        <w:t>be</w:t>
      </w:r>
      <w:r>
        <w:rPr>
          <w:spacing w:val="-1"/>
          <w:sz w:val="22"/>
        </w:rPr>
        <w:t xml:space="preserve"> </w:t>
      </w:r>
      <w:r>
        <w:rPr>
          <w:sz w:val="22"/>
        </w:rPr>
        <w:t>managed</w:t>
      </w:r>
      <w:r>
        <w:rPr>
          <w:spacing w:val="-2"/>
          <w:sz w:val="22"/>
        </w:rPr>
        <w:t xml:space="preserve"> </w:t>
      </w:r>
      <w:r>
        <w:rPr>
          <w:sz w:val="22"/>
        </w:rPr>
        <w:t>via</w:t>
      </w:r>
      <w:r>
        <w:rPr>
          <w:spacing w:val="-1"/>
          <w:sz w:val="22"/>
        </w:rPr>
        <w:t xml:space="preserve"> </w:t>
      </w:r>
      <w:r>
        <w:rPr>
          <w:sz w:val="22"/>
        </w:rPr>
        <w:t>Microsoft</w:t>
      </w:r>
      <w:r>
        <w:rPr>
          <w:spacing w:val="-1"/>
          <w:sz w:val="22"/>
        </w:rPr>
        <w:t xml:space="preserve"> </w:t>
      </w:r>
      <w:r>
        <w:rPr>
          <w:sz w:val="22"/>
        </w:rPr>
        <w:t>Excel</w:t>
      </w:r>
      <w:r>
        <w:rPr>
          <w:spacing w:val="-2"/>
          <w:sz w:val="22"/>
        </w:rPr>
        <w:t xml:space="preserve"> </w:t>
      </w:r>
      <w:r>
        <w:rPr>
          <w:sz w:val="22"/>
        </w:rPr>
        <w:t>or</w:t>
      </w:r>
      <w:r>
        <w:rPr>
          <w:spacing w:val="-1"/>
          <w:sz w:val="22"/>
        </w:rPr>
        <w:t xml:space="preserve"> </w:t>
      </w:r>
      <w:r>
        <w:rPr>
          <w:sz w:val="22"/>
        </w:rPr>
        <w:t>standard</w:t>
      </w:r>
      <w:r>
        <w:rPr>
          <w:spacing w:val="-1"/>
          <w:sz w:val="22"/>
        </w:rPr>
        <w:t xml:space="preserve"> </w:t>
      </w:r>
      <w:r>
        <w:rPr>
          <w:sz w:val="22"/>
        </w:rPr>
        <w:t>text</w:t>
      </w:r>
      <w:r>
        <w:rPr>
          <w:spacing w:val="-1"/>
          <w:sz w:val="22"/>
        </w:rPr>
        <w:t xml:space="preserve"> </w:t>
      </w:r>
      <w:r>
        <w:rPr>
          <w:spacing w:val="-2"/>
          <w:sz w:val="22"/>
        </w:rPr>
        <w:t>editors).</w:t>
      </w:r>
    </w:p>
    <w:p w14:paraId="0DF9F599">
      <w:pPr>
        <w:pStyle w:val="10"/>
        <w:spacing w:before="114"/>
        <w:rPr>
          <w:sz w:val="22"/>
        </w:rPr>
      </w:pPr>
    </w:p>
    <w:p w14:paraId="7B22DF92">
      <w:pPr>
        <w:pStyle w:val="19"/>
        <w:numPr>
          <w:ilvl w:val="2"/>
          <w:numId w:val="9"/>
        </w:numPr>
        <w:tabs>
          <w:tab w:val="left" w:pos="1079"/>
        </w:tabs>
        <w:spacing w:before="0" w:after="0" w:line="360" w:lineRule="auto"/>
        <w:ind w:left="1079" w:right="134" w:hanging="720"/>
        <w:jc w:val="left"/>
        <w:rPr>
          <w:rFonts w:ascii="Tahoma" w:hAnsi="Tahoma"/>
          <w:sz w:val="20"/>
        </w:rPr>
      </w:pPr>
      <w:r>
        <w:rPr>
          <w:b/>
          <w:sz w:val="22"/>
        </w:rPr>
        <w:t>Deployment</w:t>
      </w:r>
      <w:r>
        <w:rPr>
          <w:b/>
          <w:spacing w:val="40"/>
          <w:sz w:val="22"/>
        </w:rPr>
        <w:t xml:space="preserve"> </w:t>
      </w:r>
      <w:r>
        <w:rPr>
          <w:b/>
          <w:sz w:val="22"/>
        </w:rPr>
        <w:t>&amp;</w:t>
      </w:r>
      <w:r>
        <w:rPr>
          <w:b/>
          <w:spacing w:val="40"/>
          <w:sz w:val="22"/>
        </w:rPr>
        <w:t xml:space="preserve"> </w:t>
      </w:r>
      <w:r>
        <w:rPr>
          <w:b/>
          <w:sz w:val="22"/>
        </w:rPr>
        <w:t>Hosting:</w:t>
      </w:r>
      <w:r>
        <w:rPr>
          <w:b/>
          <w:spacing w:val="40"/>
          <w:sz w:val="22"/>
        </w:rPr>
        <w:t xml:space="preserve"> </w:t>
      </w:r>
      <w:r>
        <w:rPr>
          <w:sz w:val="22"/>
        </w:rPr>
        <w:t>Power</w:t>
      </w:r>
      <w:r>
        <w:rPr>
          <w:spacing w:val="40"/>
          <w:sz w:val="22"/>
        </w:rPr>
        <w:t xml:space="preserve"> </w:t>
      </w:r>
      <w:r>
        <w:rPr>
          <w:sz w:val="22"/>
        </w:rPr>
        <w:t>BI</w:t>
      </w:r>
      <w:r>
        <w:rPr>
          <w:spacing w:val="40"/>
          <w:sz w:val="22"/>
        </w:rPr>
        <w:t xml:space="preserve"> </w:t>
      </w:r>
      <w:r>
        <w:rPr>
          <w:sz w:val="22"/>
        </w:rPr>
        <w:t>Service</w:t>
      </w:r>
      <w:r>
        <w:rPr>
          <w:spacing w:val="40"/>
          <w:sz w:val="22"/>
        </w:rPr>
        <w:t xml:space="preserve"> </w:t>
      </w:r>
      <w:r>
        <w:rPr>
          <w:sz w:val="22"/>
        </w:rPr>
        <w:t>(cloud</w:t>
      </w:r>
      <w:r>
        <w:rPr>
          <w:spacing w:val="40"/>
          <w:sz w:val="22"/>
        </w:rPr>
        <w:t xml:space="preserve"> </w:t>
      </w:r>
      <w:r>
        <w:rPr>
          <w:sz w:val="22"/>
        </w:rPr>
        <w:t>platform</w:t>
      </w:r>
      <w:r>
        <w:rPr>
          <w:spacing w:val="40"/>
          <w:sz w:val="22"/>
        </w:rPr>
        <w:t xml:space="preserve"> </w:t>
      </w:r>
      <w:r>
        <w:rPr>
          <w:sz w:val="22"/>
        </w:rPr>
        <w:t>for</w:t>
      </w:r>
      <w:r>
        <w:rPr>
          <w:spacing w:val="40"/>
          <w:sz w:val="22"/>
        </w:rPr>
        <w:t xml:space="preserve"> </w:t>
      </w:r>
      <w:r>
        <w:rPr>
          <w:sz w:val="22"/>
        </w:rPr>
        <w:t>publishing</w:t>
      </w:r>
      <w:r>
        <w:rPr>
          <w:spacing w:val="40"/>
          <w:sz w:val="22"/>
        </w:rPr>
        <w:t xml:space="preserve"> </w:t>
      </w:r>
      <w:r>
        <w:rPr>
          <w:sz w:val="22"/>
        </w:rPr>
        <w:t>and</w:t>
      </w:r>
      <w:r>
        <w:rPr>
          <w:spacing w:val="40"/>
          <w:sz w:val="22"/>
        </w:rPr>
        <w:t xml:space="preserve"> </w:t>
      </w:r>
      <w:r>
        <w:rPr>
          <w:sz w:val="22"/>
        </w:rPr>
        <w:t>sharing</w:t>
      </w:r>
      <w:r>
        <w:rPr>
          <w:spacing w:val="40"/>
          <w:sz w:val="22"/>
        </w:rPr>
        <w:t xml:space="preserve"> </w:t>
      </w:r>
      <w:r>
        <w:rPr>
          <w:sz w:val="22"/>
        </w:rPr>
        <w:t xml:space="preserve">the </w:t>
      </w:r>
      <w:r>
        <w:rPr>
          <w:spacing w:val="-2"/>
          <w:sz w:val="22"/>
        </w:rPr>
        <w:t>dashboard).</w:t>
      </w:r>
    </w:p>
    <w:p w14:paraId="619E0848">
      <w:pPr>
        <w:pStyle w:val="19"/>
        <w:numPr>
          <w:ilvl w:val="2"/>
          <w:numId w:val="9"/>
        </w:numPr>
        <w:tabs>
          <w:tab w:val="left" w:pos="1079"/>
        </w:tabs>
        <w:spacing w:before="240" w:after="0" w:line="360" w:lineRule="auto"/>
        <w:ind w:left="1079" w:right="134" w:hanging="720"/>
        <w:jc w:val="left"/>
        <w:rPr>
          <w:rFonts w:ascii="Tahoma" w:hAnsi="Tahoma"/>
          <w:sz w:val="20"/>
        </w:rPr>
      </w:pPr>
      <w:r>
        <w:rPr>
          <w:b/>
          <w:sz w:val="22"/>
        </w:rPr>
        <w:t xml:space="preserve">End-User Access: </w:t>
      </w:r>
      <w:r>
        <w:rPr>
          <w:sz w:val="22"/>
        </w:rPr>
        <w:t>Any modern web browser (Google Chrome, Microsoft Edge, Safari) or the Power BI Mobile App (iOS/Android) for viewing the report.</w:t>
      </w:r>
    </w:p>
    <w:p w14:paraId="578DAEC3">
      <w:pPr>
        <w:pStyle w:val="19"/>
        <w:spacing w:after="0" w:line="360" w:lineRule="auto"/>
        <w:jc w:val="left"/>
        <w:rPr>
          <w:rFonts w:ascii="Tahoma" w:hAnsi="Tahoma"/>
          <w:sz w:val="20"/>
        </w:rPr>
        <w:sectPr>
          <w:footerReference r:id="rId6" w:type="default"/>
          <w:pgSz w:w="12240" w:h="15840"/>
          <w:pgMar w:top="1420" w:right="1080" w:bottom="1060" w:left="1440" w:header="0" w:footer="879" w:gutter="0"/>
          <w:pgNumType w:fmt="decimal"/>
          <w:cols w:space="720" w:num="1"/>
        </w:sectPr>
      </w:pPr>
    </w:p>
    <w:p w14:paraId="09E9E4CD">
      <w:pPr>
        <w:pStyle w:val="2"/>
        <w:spacing w:before="69"/>
        <w:jc w:val="left"/>
      </w:pPr>
      <w:r>
        <mc:AlternateContent>
          <mc:Choice Requires="wps">
            <w:drawing>
              <wp:anchor distT="0" distB="0" distL="0" distR="0" simplePos="0" relativeHeight="251665408" behindDoc="1" locked="0" layoutInCell="1" allowOverlap="1">
                <wp:simplePos x="0" y="0"/>
                <wp:positionH relativeFrom="page">
                  <wp:posOffset>548005</wp:posOffset>
                </wp:positionH>
                <wp:positionV relativeFrom="page">
                  <wp:posOffset>410845</wp:posOffset>
                </wp:positionV>
                <wp:extent cx="6856730" cy="9359900"/>
                <wp:effectExtent l="0" t="0" r="0" b="0"/>
                <wp:wrapNone/>
                <wp:docPr id="34" name="Graphic 34"/>
                <wp:cNvGraphicFramePr/>
                <a:graphic xmlns:a="http://schemas.openxmlformats.org/drawingml/2006/main">
                  <a:graphicData uri="http://schemas.microsoft.com/office/word/2010/wordprocessingShape">
                    <wps:wsp>
                      <wps:cNvSpPr/>
                      <wps:spPr>
                        <a:xfrm>
                          <a:off x="0" y="0"/>
                          <a:ext cx="6856730" cy="9359900"/>
                        </a:xfrm>
                        <a:custGeom>
                          <a:avLst/>
                          <a:gdLst/>
                          <a:ahLst/>
                          <a:cxnLst/>
                          <a:rect l="l" t="t" r="r" b="b"/>
                          <a:pathLst>
                            <a:path w="6856730" h="9359900">
                              <a:moveTo>
                                <a:pt x="0" y="0"/>
                              </a:moveTo>
                              <a:lnTo>
                                <a:pt x="6856290" y="0"/>
                              </a:lnTo>
                              <a:lnTo>
                                <a:pt x="6856290" y="9359445"/>
                              </a:lnTo>
                              <a:lnTo>
                                <a:pt x="0" y="9359445"/>
                              </a:lnTo>
                              <a:lnTo>
                                <a:pt x="0" y="0"/>
                              </a:lnTo>
                              <a:close/>
                            </a:path>
                          </a:pathLst>
                        </a:custGeom>
                        <a:ln w="35455">
                          <a:solidFill>
                            <a:srgbClr val="000000"/>
                          </a:solidFill>
                          <a:prstDash val="solid"/>
                        </a:ln>
                      </wps:spPr>
                      <wps:bodyPr wrap="square" lIns="0" tIns="0" rIns="0" bIns="0" rtlCol="0">
                        <a:noAutofit/>
                      </wps:bodyPr>
                    </wps:wsp>
                  </a:graphicData>
                </a:graphic>
              </wp:anchor>
            </w:drawing>
          </mc:Choice>
          <mc:Fallback>
            <w:pict>
              <v:shape id="Graphic 34" o:spid="_x0000_s1026" o:spt="100" style="position:absolute;left:0pt;margin-left:43.15pt;margin-top:32.35pt;height:737pt;width:539.9pt;mso-position-horizontal-relative:page;mso-position-vertical-relative:page;z-index:-251651072;mso-width-relative:page;mso-height-relative:page;" filled="f" stroked="t" coordsize="6856730,9359900" o:gfxdata="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pn/5dwAAAALAQAADwAAAAAAAAABACAAAAAiAAAAZHJzL2Rv&#10;d25yZXYueG1sUEsBAhQAFAAAAAgAh07iQMIKlfk2AgAAFAUAAA4AAAAAAAAAAQAgAAAAKwEAAGRy&#10;cy9lMm9Eb2MueG1sUEsFBgAAAAAGAAYAWQEAANMFAAAAAA==&#10;" path="m0,0l6856290,0,6856290,9359445,0,9359445,0,0xe">
                <v:fill on="f" focussize="0,0"/>
                <v:stroke weight="2.79173228346457pt" color="#000000" joinstyle="round"/>
                <v:imagedata o:title=""/>
                <o:lock v:ext="edit" aspectratio="f"/>
                <v:textbox inset="0mm,0mm,0mm,0mm"/>
              </v:shape>
            </w:pict>
          </mc:Fallback>
        </mc:AlternateContent>
      </w:r>
      <w:r>
        <w:t xml:space="preserve">CHAPTER </w:t>
      </w:r>
      <w:r>
        <w:rPr>
          <w:spacing w:val="-10"/>
        </w:rPr>
        <w:t>4</w:t>
      </w:r>
    </w:p>
    <w:p w14:paraId="06D090C1">
      <w:pPr>
        <w:spacing w:before="280"/>
        <w:ind w:left="343" w:right="600" w:firstLine="0"/>
        <w:jc w:val="center"/>
        <w:rPr>
          <w:b/>
          <w:spacing w:val="-2"/>
          <w:sz w:val="36"/>
        </w:rPr>
      </w:pPr>
      <w:r>
        <w:rPr>
          <w:b/>
          <w:spacing w:val="-2"/>
          <w:sz w:val="36"/>
        </w:rPr>
        <w:t>METHODOLOGY</w:t>
      </w:r>
    </w:p>
    <w:p w14:paraId="425EE375">
      <w:pPr>
        <w:spacing w:before="280"/>
        <w:ind w:left="343" w:right="600" w:firstLine="0"/>
        <w:jc w:val="center"/>
        <w:rPr>
          <w:b/>
          <w:spacing w:val="-2"/>
          <w:sz w:val="36"/>
        </w:rPr>
      </w:pPr>
    </w:p>
    <w:p w14:paraId="2896C2F8">
      <w:pPr>
        <w:pStyle w:val="10"/>
        <w:spacing w:before="3" w:line="360" w:lineRule="auto"/>
        <w:rPr>
          <w:rFonts w:hint="default" w:ascii="Times New Roman" w:hAnsi="Times New Roman" w:eastAsia="Arial" w:cs="Times New Roman"/>
          <w:sz w:val="24"/>
          <w:szCs w:val="24"/>
          <w:lang w:val="en-IN"/>
        </w:rPr>
      </w:pPr>
      <w:r>
        <w:rPr>
          <w:rFonts w:hint="default" w:ascii="Times New Roman" w:hAnsi="Times New Roman" w:eastAsia="Arial" w:cs="Times New Roman"/>
          <w:sz w:val="24"/>
          <w:szCs w:val="24"/>
        </w:rPr>
        <w:t>The development of this Power BI dashboard followed a structured methodology consisting of five major phases: Data Collection, Data Preparation, Data Modelling, Visualization Design, and Testing. This structured approach ensures accuracy, reliability, and usability of the final dashboard</w:t>
      </w:r>
      <w:r>
        <w:rPr>
          <w:rFonts w:hint="default" w:ascii="Times New Roman" w:hAnsi="Times New Roman" w:eastAsia="Arial" w:cs="Times New Roman"/>
          <w:sz w:val="24"/>
          <w:szCs w:val="24"/>
          <w:lang w:val="en-IN"/>
        </w:rPr>
        <w:t>.</w:t>
      </w:r>
    </w:p>
    <w:p w14:paraId="368F2B39">
      <w:pPr>
        <w:pStyle w:val="10"/>
        <w:spacing w:before="3" w:line="360" w:lineRule="auto"/>
        <w:rPr>
          <w:rFonts w:hint="default" w:ascii="Times New Roman" w:hAnsi="Times New Roman" w:eastAsia="Arial" w:cs="Times New Roman"/>
          <w:sz w:val="24"/>
          <w:szCs w:val="24"/>
          <w:lang w:val="en-IN"/>
        </w:rPr>
      </w:pPr>
    </w:p>
    <w:p w14:paraId="216F322D">
      <w:pPr>
        <w:pStyle w:val="5"/>
        <w:numPr>
          <w:ilvl w:val="0"/>
          <w:numId w:val="0"/>
        </w:numPr>
        <w:tabs>
          <w:tab w:val="left" w:pos="618"/>
        </w:tabs>
        <w:spacing w:before="1" w:after="0" w:line="240" w:lineRule="auto"/>
        <w:ind w:left="359" w:leftChars="0" w:right="0" w:rightChars="0"/>
        <w:jc w:val="left"/>
        <w:rPr>
          <w:sz w:val="28"/>
          <w:szCs w:val="28"/>
        </w:rPr>
      </w:pPr>
      <w:r>
        <w:rPr>
          <w:rFonts w:hint="default"/>
          <w:sz w:val="28"/>
          <w:szCs w:val="28"/>
          <w:lang w:val="en-IN"/>
        </w:rPr>
        <w:t xml:space="preserve">4.1 </w:t>
      </w:r>
      <w:r>
        <w:rPr>
          <w:sz w:val="28"/>
          <w:szCs w:val="28"/>
        </w:rPr>
        <w:t>Data</w:t>
      </w:r>
      <w:r>
        <w:rPr>
          <w:spacing w:val="-1"/>
          <w:sz w:val="28"/>
          <w:szCs w:val="28"/>
        </w:rPr>
        <w:t xml:space="preserve"> </w:t>
      </w:r>
      <w:r>
        <w:rPr>
          <w:spacing w:val="-2"/>
          <w:sz w:val="28"/>
          <w:szCs w:val="28"/>
        </w:rPr>
        <w:t>Collection</w:t>
      </w:r>
    </w:p>
    <w:p w14:paraId="5707DA20">
      <w:pPr>
        <w:pStyle w:val="10"/>
        <w:spacing w:before="75"/>
        <w:rPr>
          <w:b/>
          <w:sz w:val="26"/>
        </w:rPr>
      </w:pPr>
    </w:p>
    <w:p w14:paraId="27123DA0">
      <w:pPr>
        <w:pStyle w:val="19"/>
        <w:numPr>
          <w:ilvl w:val="1"/>
          <w:numId w:val="11"/>
        </w:numPr>
        <w:tabs>
          <w:tab w:val="left" w:pos="1079"/>
        </w:tabs>
        <w:spacing w:before="0" w:after="0" w:line="240" w:lineRule="auto"/>
        <w:ind w:left="1079" w:right="0" w:hanging="360"/>
        <w:jc w:val="left"/>
        <w:rPr>
          <w:b/>
          <w:sz w:val="24"/>
        </w:rPr>
      </w:pPr>
      <w:r>
        <w:rPr>
          <w:sz w:val="24"/>
        </w:rPr>
        <w:t xml:space="preserve">IPL datasets were collected from reliable sources in </w:t>
      </w:r>
      <w:r>
        <w:rPr>
          <w:b/>
          <w:sz w:val="24"/>
        </w:rPr>
        <w:t xml:space="preserve">CSV/Excel </w:t>
      </w:r>
      <w:r>
        <w:rPr>
          <w:b/>
          <w:spacing w:val="-2"/>
          <w:sz w:val="24"/>
        </w:rPr>
        <w:t>format</w:t>
      </w:r>
    </w:p>
    <w:p w14:paraId="65EAA924">
      <w:pPr>
        <w:pStyle w:val="19"/>
        <w:numPr>
          <w:ilvl w:val="1"/>
          <w:numId w:val="11"/>
        </w:numPr>
        <w:tabs>
          <w:tab w:val="left" w:pos="1079"/>
        </w:tabs>
        <w:spacing w:before="124" w:after="0" w:line="240" w:lineRule="auto"/>
        <w:ind w:left="1079" w:right="0" w:hanging="360"/>
        <w:jc w:val="left"/>
        <w:rPr>
          <w:b/>
          <w:sz w:val="24"/>
        </w:rPr>
      </w:pPr>
      <w:r>
        <w:rPr>
          <w:sz w:val="24"/>
        </w:rPr>
        <w:t xml:space="preserve">Data includes </w:t>
      </w:r>
      <w:r>
        <w:rPr>
          <w:b/>
          <w:sz w:val="24"/>
        </w:rPr>
        <w:t xml:space="preserve">matches, players, teams, venues, runs, wickets, and </w:t>
      </w:r>
      <w:r>
        <w:rPr>
          <w:b/>
          <w:spacing w:val="-2"/>
          <w:sz w:val="24"/>
        </w:rPr>
        <w:t>seasons</w:t>
      </w:r>
    </w:p>
    <w:p w14:paraId="3E7BDC7F">
      <w:pPr>
        <w:pStyle w:val="10"/>
        <w:spacing w:before="102"/>
        <w:rPr>
          <w:b/>
        </w:rPr>
      </w:pPr>
    </w:p>
    <w:p w14:paraId="61891840">
      <w:pPr>
        <w:pStyle w:val="6"/>
        <w:numPr>
          <w:ilvl w:val="0"/>
          <w:numId w:val="0"/>
        </w:numPr>
        <w:tabs>
          <w:tab w:val="left" w:pos="618"/>
        </w:tabs>
        <w:spacing w:before="0" w:after="0" w:line="240" w:lineRule="auto"/>
        <w:ind w:left="359" w:leftChars="0" w:right="0" w:rightChars="0"/>
        <w:jc w:val="left"/>
        <w:rPr>
          <w:rFonts w:hint="default"/>
          <w:b/>
          <w:bCs/>
          <w:sz w:val="28"/>
          <w:szCs w:val="28"/>
          <w:lang w:val="en-IN"/>
        </w:rPr>
      </w:pPr>
      <w:r>
        <w:rPr>
          <w:rFonts w:hint="default"/>
          <w:b/>
          <w:bCs/>
          <w:sz w:val="28"/>
          <w:szCs w:val="28"/>
          <w:lang w:val="en-IN"/>
        </w:rPr>
        <w:t>4.2 D</w:t>
      </w:r>
      <w:r>
        <w:rPr>
          <w:b/>
          <w:bCs/>
          <w:sz w:val="28"/>
          <w:szCs w:val="28"/>
        </w:rPr>
        <w:t>ata</w:t>
      </w:r>
      <w:r>
        <w:rPr>
          <w:b/>
          <w:bCs/>
          <w:spacing w:val="-1"/>
          <w:sz w:val="28"/>
          <w:szCs w:val="28"/>
        </w:rPr>
        <w:t xml:space="preserve"> </w:t>
      </w:r>
      <w:r>
        <w:rPr>
          <w:rFonts w:hint="default"/>
          <w:b/>
          <w:bCs/>
          <w:spacing w:val="-2"/>
          <w:sz w:val="28"/>
          <w:szCs w:val="28"/>
          <w:lang w:val="en-IN"/>
        </w:rPr>
        <w:t>Preparation</w:t>
      </w:r>
    </w:p>
    <w:p w14:paraId="10FE5ED1">
      <w:pPr>
        <w:pStyle w:val="10"/>
        <w:spacing w:before="76"/>
        <w:rPr>
          <w:sz w:val="26"/>
        </w:rPr>
      </w:pPr>
    </w:p>
    <w:p w14:paraId="2891D985">
      <w:pPr>
        <w:spacing w:before="60" w:after="60" w:line="360" w:lineRule="auto"/>
        <w:ind w:left="360" w:leftChars="109" w:hanging="120" w:hangingChars="50"/>
        <w:jc w:val="both"/>
        <w:rPr>
          <w:rFonts w:hint="default" w:ascii="Times New Roman" w:hAnsi="Times New Roman" w:cs="Times New Roman"/>
          <w:sz w:val="24"/>
          <w:szCs w:val="24"/>
        </w:rPr>
      </w:pPr>
      <w:r>
        <w:rPr>
          <w:rFonts w:hint="default" w:ascii="Times New Roman" w:hAnsi="Times New Roman" w:eastAsia="Arial" w:cs="Times New Roman"/>
          <w:sz w:val="24"/>
          <w:szCs w:val="24"/>
        </w:rPr>
        <w:t>The project uses a fictional but realistic sales dataset comprising five interrelated tables. The data was collected and organized in Excel format before being imported into Power BI Desktop:</w:t>
      </w:r>
    </w:p>
    <w:p w14:paraId="625EB020">
      <w:pPr>
        <w:pStyle w:val="19"/>
        <w:numPr>
          <w:ilvl w:val="0"/>
          <w:numId w:val="0"/>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lang w:val="en-IN"/>
        </w:rPr>
        <w:t>1.</w:t>
      </w:r>
      <w:r>
        <w:rPr>
          <w:rFonts w:hint="default" w:ascii="Times New Roman" w:hAnsi="Times New Roman" w:eastAsia="Arial" w:cs="Times New Roman"/>
          <w:b/>
          <w:bCs/>
          <w:sz w:val="24"/>
          <w:szCs w:val="24"/>
        </w:rPr>
        <w:t>Sales Table</w:t>
      </w:r>
      <w:r>
        <w:rPr>
          <w:rFonts w:hint="default" w:ascii="Times New Roman" w:hAnsi="Times New Roman" w:eastAsia="Arial" w:cs="Times New Roman"/>
          <w:sz w:val="24"/>
          <w:szCs w:val="24"/>
        </w:rPr>
        <w:t>: Contains transactional records of actual sales with columns for Product ID, Date, Country, and Sales Amount.</w:t>
      </w:r>
    </w:p>
    <w:p w14:paraId="67C192AD">
      <w:pPr>
        <w:pStyle w:val="19"/>
        <w:numPr>
          <w:ilvl w:val="0"/>
          <w:numId w:val="0"/>
        </w:numPr>
        <w:spacing w:before="40" w:after="40" w:line="360" w:lineRule="auto"/>
        <w:ind w:left="336" w:leftChars="98" w:right="0" w:rightChars="0" w:hanging="120" w:hangingChars="5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2. </w:t>
      </w:r>
      <w:r>
        <w:rPr>
          <w:rFonts w:hint="default" w:ascii="Times New Roman" w:hAnsi="Times New Roman" w:eastAsia="Arial" w:cs="Times New Roman"/>
          <w:b/>
          <w:bCs/>
          <w:sz w:val="24"/>
          <w:szCs w:val="24"/>
        </w:rPr>
        <w:t>Budget Table</w:t>
      </w:r>
      <w:r>
        <w:rPr>
          <w:rFonts w:hint="default" w:ascii="Times New Roman" w:hAnsi="Times New Roman" w:eastAsia="Arial" w:cs="Times New Roman"/>
          <w:sz w:val="24"/>
          <w:szCs w:val="24"/>
        </w:rPr>
        <w:t>: Contains budgeted sales targets for each product and month, enabling variance analysis.</w:t>
      </w:r>
    </w:p>
    <w:p w14:paraId="34494E60">
      <w:pPr>
        <w:pStyle w:val="19"/>
        <w:numPr>
          <w:ilvl w:val="0"/>
          <w:numId w:val="0"/>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3. </w:t>
      </w:r>
      <w:r>
        <w:rPr>
          <w:rFonts w:hint="default" w:ascii="Times New Roman" w:hAnsi="Times New Roman" w:eastAsia="Arial" w:cs="Times New Roman"/>
          <w:b/>
          <w:bCs/>
          <w:sz w:val="24"/>
          <w:szCs w:val="24"/>
        </w:rPr>
        <w:t>Product Table</w:t>
      </w:r>
      <w:r>
        <w:rPr>
          <w:rFonts w:hint="default" w:ascii="Times New Roman" w:hAnsi="Times New Roman" w:eastAsia="Arial" w:cs="Times New Roman"/>
          <w:sz w:val="24"/>
          <w:szCs w:val="24"/>
        </w:rPr>
        <w:t>: A dimension table containing Product Name, Category, and Sub-Category for each product.</w:t>
      </w:r>
    </w:p>
    <w:p w14:paraId="6B6C2A87">
      <w:pPr>
        <w:pStyle w:val="19"/>
        <w:numPr>
          <w:ilvl w:val="0"/>
          <w:numId w:val="0"/>
        </w:numPr>
        <w:spacing w:before="40" w:after="40" w:line="360" w:lineRule="auto"/>
        <w:ind w:left="456" w:leftChars="98" w:right="0" w:rightChars="0" w:hanging="240" w:hangingChars="10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4. </w:t>
      </w:r>
      <w:r>
        <w:rPr>
          <w:rFonts w:hint="default" w:ascii="Times New Roman" w:hAnsi="Times New Roman" w:eastAsia="Arial" w:cs="Times New Roman"/>
          <w:b/>
          <w:bCs/>
          <w:sz w:val="24"/>
          <w:szCs w:val="24"/>
        </w:rPr>
        <w:t>Calendar Table:</w:t>
      </w:r>
      <w:r>
        <w:rPr>
          <w:rFonts w:hint="default" w:ascii="Times New Roman" w:hAnsi="Times New Roman" w:eastAsia="Arial" w:cs="Times New Roman"/>
          <w:sz w:val="24"/>
          <w:szCs w:val="24"/>
        </w:rPr>
        <w:t xml:space="preserve"> A date dimension table containing Month, Quarter, and Year fields for time intelligence.</w:t>
      </w:r>
    </w:p>
    <w:p w14:paraId="7E3D3B81">
      <w:pPr>
        <w:pStyle w:val="19"/>
        <w:numPr>
          <w:ilvl w:val="0"/>
          <w:numId w:val="0"/>
        </w:numPr>
        <w:tabs>
          <w:tab w:val="left" w:pos="1079"/>
        </w:tabs>
        <w:spacing w:before="124" w:after="0" w:line="360" w:lineRule="auto"/>
        <w:ind w:right="0" w:rightChars="0" w:firstLine="240" w:firstLineChars="100"/>
        <w:jc w:val="left"/>
        <w:rPr>
          <w:sz w:val="24"/>
        </w:rPr>
      </w:pPr>
      <w:r>
        <w:rPr>
          <w:rFonts w:hint="default" w:ascii="Times New Roman" w:hAnsi="Times New Roman" w:eastAsia="Arial" w:cs="Times New Roman"/>
          <w:sz w:val="24"/>
          <w:szCs w:val="24"/>
          <w:lang w:val="en-IN"/>
        </w:rPr>
        <w:t xml:space="preserve">5. </w:t>
      </w:r>
      <w:r>
        <w:rPr>
          <w:rFonts w:hint="default" w:ascii="Times New Roman" w:hAnsi="Times New Roman" w:eastAsia="Arial" w:cs="Times New Roman"/>
          <w:b/>
          <w:bCs/>
          <w:sz w:val="24"/>
          <w:szCs w:val="24"/>
        </w:rPr>
        <w:t xml:space="preserve">Territories Table: </w:t>
      </w:r>
      <w:r>
        <w:rPr>
          <w:rFonts w:hint="default" w:ascii="Times New Roman" w:hAnsi="Times New Roman" w:eastAsia="Arial" w:cs="Times New Roman"/>
          <w:sz w:val="24"/>
          <w:szCs w:val="24"/>
        </w:rPr>
        <w:t>Contains geographic data mapping sales regions to Country names.</w:t>
      </w:r>
    </w:p>
    <w:p w14:paraId="01669978">
      <w:pPr>
        <w:pStyle w:val="10"/>
        <w:spacing w:before="102"/>
      </w:pPr>
    </w:p>
    <w:p w14:paraId="1E790792">
      <w:pPr>
        <w:pStyle w:val="6"/>
        <w:numPr>
          <w:ilvl w:val="0"/>
          <w:numId w:val="0"/>
        </w:numPr>
        <w:tabs>
          <w:tab w:val="left" w:pos="618"/>
        </w:tabs>
        <w:spacing w:before="0" w:after="0" w:line="240" w:lineRule="auto"/>
        <w:ind w:left="359" w:leftChars="0" w:right="0" w:rightChars="0"/>
        <w:jc w:val="left"/>
        <w:rPr>
          <w:rFonts w:hint="default"/>
          <w:b/>
          <w:bCs/>
          <w:sz w:val="28"/>
          <w:szCs w:val="28"/>
          <w:lang w:val="en-IN"/>
        </w:rPr>
      </w:pPr>
      <w:r>
        <w:rPr>
          <w:rFonts w:hint="default"/>
          <w:b/>
          <w:bCs/>
          <w:sz w:val="28"/>
          <w:szCs w:val="28"/>
          <w:lang w:val="en-IN"/>
        </w:rPr>
        <w:t xml:space="preserve">4.3 </w:t>
      </w:r>
      <w:r>
        <w:rPr>
          <w:b/>
          <w:bCs/>
          <w:sz w:val="28"/>
          <w:szCs w:val="28"/>
        </w:rPr>
        <w:t>Data</w:t>
      </w:r>
      <w:r>
        <w:rPr>
          <w:b/>
          <w:bCs/>
          <w:spacing w:val="-1"/>
          <w:sz w:val="28"/>
          <w:szCs w:val="28"/>
        </w:rPr>
        <w:t xml:space="preserve"> </w:t>
      </w:r>
      <w:r>
        <w:rPr>
          <w:rFonts w:hint="default"/>
          <w:b/>
          <w:bCs/>
          <w:spacing w:val="-1"/>
          <w:sz w:val="28"/>
          <w:szCs w:val="28"/>
          <w:lang w:val="en-IN"/>
        </w:rPr>
        <w:t>Visualization</w:t>
      </w:r>
    </w:p>
    <w:p w14:paraId="4760F12E">
      <w:pPr>
        <w:pStyle w:val="10"/>
        <w:spacing w:before="76"/>
        <w:rPr>
          <w:sz w:val="26"/>
        </w:rPr>
      </w:pPr>
    </w:p>
    <w:p w14:paraId="0FC5E110">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After completing data preparation and modelling, the following visual components were designed on a single Power BI report page. Each visual was selected based on the type of analysis it best represents:</w:t>
      </w:r>
    </w:p>
    <w:p w14:paraId="13E13F10">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KPI Cards (x4): Provide at-a-glance totals for Sales, Budget, Variance, and Variance%.</w:t>
      </w:r>
    </w:p>
    <w:p w14:paraId="5CCC0F5D">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Clustered Bar Chart (x2): Enable side-by-side comparison of Sales vs Budget and Variance breakdown by Category/Sub-Category.</w:t>
      </w:r>
    </w:p>
    <w:p w14:paraId="1574EE8E">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Line Chart: Shows monthly trends of Sales and Budget over time.</w:t>
      </w:r>
    </w:p>
    <w:p w14:paraId="7A925AA8">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Pie Chart: Displays variance contribution by month.</w:t>
      </w:r>
    </w:p>
    <w:p w14:paraId="2FC79263">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Table Visual: Provides detailed product-level sales figures.</w:t>
      </w:r>
    </w:p>
    <w:p w14:paraId="46BD9C08">
      <w:pPr>
        <w:pStyle w:val="19"/>
        <w:numPr>
          <w:ilvl w:val="0"/>
          <w:numId w:val="12"/>
        </w:numPr>
        <w:spacing w:before="40" w:after="4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Column Chart: Compares sales performance across different countries.</w:t>
      </w:r>
    </w:p>
    <w:p w14:paraId="58783F95">
      <w:pPr>
        <w:pStyle w:val="10"/>
        <w:spacing w:before="102"/>
      </w:pPr>
    </w:p>
    <w:p w14:paraId="18F9CFC7">
      <w:pPr>
        <w:pStyle w:val="6"/>
        <w:numPr>
          <w:ilvl w:val="0"/>
          <w:numId w:val="0"/>
        </w:numPr>
        <w:tabs>
          <w:tab w:val="left" w:pos="618"/>
        </w:tabs>
        <w:spacing w:before="0" w:after="0" w:line="240" w:lineRule="auto"/>
        <w:ind w:left="359" w:leftChars="0" w:right="0" w:rightChars="0"/>
        <w:jc w:val="left"/>
        <w:rPr>
          <w:sz w:val="28"/>
          <w:szCs w:val="28"/>
        </w:rPr>
      </w:pPr>
      <w:r>
        <w:rPr>
          <w:rFonts w:hint="default"/>
          <w:b/>
          <w:bCs/>
          <w:sz w:val="28"/>
          <w:szCs w:val="28"/>
          <w:lang w:val="en-IN"/>
        </w:rPr>
        <w:t>4.4</w:t>
      </w:r>
      <w:r>
        <w:rPr>
          <w:rFonts w:ascii="Arial" w:hAnsi="Arial" w:eastAsia="Arial" w:cs="Arial"/>
          <w:b/>
          <w:bCs/>
          <w:color w:val="2E75B6"/>
          <w:sz w:val="28"/>
          <w:szCs w:val="28"/>
        </w:rPr>
        <w:t xml:space="preserve"> </w:t>
      </w:r>
      <w:r>
        <w:rPr>
          <w:rFonts w:ascii="Arial" w:hAnsi="Arial" w:eastAsia="Arial" w:cs="Arial"/>
          <w:b/>
          <w:bCs/>
          <w:color w:val="auto"/>
          <w:sz w:val="28"/>
          <w:szCs w:val="28"/>
        </w:rPr>
        <w:t>Filters and Interactivity</w:t>
      </w:r>
    </w:p>
    <w:p w14:paraId="25F55AA3">
      <w:pPr>
        <w:pStyle w:val="10"/>
        <w:spacing w:before="76"/>
        <w:rPr>
          <w:sz w:val="26"/>
        </w:rPr>
      </w:pPr>
    </w:p>
    <w:p w14:paraId="4F1AD752">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Interactivity is a core feature of the dashboard. The following mechanisms were implemented:</w:t>
      </w:r>
    </w:p>
    <w:p w14:paraId="2866C485">
      <w:pPr>
        <w:pStyle w:val="19"/>
        <w:numPr>
          <w:ilvl w:val="0"/>
          <w:numId w:val="0"/>
        </w:numPr>
        <w:spacing w:before="40" w:after="40" w:line="360" w:lineRule="auto"/>
        <w:ind w:left="-143"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      1.</w:t>
      </w:r>
      <w:r>
        <w:rPr>
          <w:rFonts w:hint="default" w:ascii="Times New Roman" w:hAnsi="Times New Roman" w:eastAsia="Arial" w:cs="Times New Roman"/>
          <w:sz w:val="24"/>
          <w:szCs w:val="24"/>
        </w:rPr>
        <w:t>Cross-filtering: Clicking on any visual element automatically filters all other visuals on the page.</w:t>
      </w:r>
    </w:p>
    <w:p w14:paraId="2CC25C3E">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2. </w:t>
      </w:r>
      <w:r>
        <w:rPr>
          <w:rFonts w:hint="default" w:ascii="Times New Roman" w:hAnsi="Times New Roman" w:eastAsia="Arial" w:cs="Times New Roman"/>
          <w:sz w:val="24"/>
          <w:szCs w:val="24"/>
        </w:rPr>
        <w:t>Action Button: A navigation or reset button was added to enhance user experience.</w:t>
      </w:r>
    </w:p>
    <w:p w14:paraId="1748C73A">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3. </w:t>
      </w:r>
      <w:r>
        <w:rPr>
          <w:rFonts w:hint="default" w:ascii="Times New Roman" w:hAnsi="Times New Roman" w:eastAsia="Arial" w:cs="Times New Roman"/>
          <w:sz w:val="24"/>
          <w:szCs w:val="24"/>
        </w:rPr>
        <w:t>Drill-down: Bar charts support drilling from Category to Sub-Category level.</w:t>
      </w:r>
    </w:p>
    <w:p w14:paraId="1FC8D576">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4. </w:t>
      </w:r>
      <w:r>
        <w:rPr>
          <w:rFonts w:hint="default" w:ascii="Times New Roman" w:hAnsi="Times New Roman" w:eastAsia="Arial" w:cs="Times New Roman"/>
          <w:sz w:val="24"/>
          <w:szCs w:val="24"/>
        </w:rPr>
        <w:t>Tooltip: Custom tooltips display additional context on hover.</w:t>
      </w:r>
    </w:p>
    <w:p w14:paraId="65C74885">
      <w:pPr>
        <w:pStyle w:val="6"/>
        <w:numPr>
          <w:ilvl w:val="0"/>
          <w:numId w:val="0"/>
        </w:numPr>
        <w:tabs>
          <w:tab w:val="left" w:pos="618"/>
        </w:tabs>
        <w:spacing w:before="69" w:after="0" w:line="360" w:lineRule="auto"/>
        <w:ind w:right="0" w:rightChars="0"/>
        <w:jc w:val="left"/>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5408" behindDoc="1" locked="0" layoutInCell="1" allowOverlap="1">
                <wp:simplePos x="0" y="0"/>
                <wp:positionH relativeFrom="page">
                  <wp:posOffset>548005</wp:posOffset>
                </wp:positionH>
                <wp:positionV relativeFrom="page">
                  <wp:posOffset>410845</wp:posOffset>
                </wp:positionV>
                <wp:extent cx="6856730" cy="9359900"/>
                <wp:effectExtent l="0" t="0" r="0" b="0"/>
                <wp:wrapNone/>
                <wp:docPr id="36" name="Graphic 36"/>
                <wp:cNvGraphicFramePr/>
                <a:graphic xmlns:a="http://schemas.openxmlformats.org/drawingml/2006/main">
                  <a:graphicData uri="http://schemas.microsoft.com/office/word/2010/wordprocessingShape">
                    <wps:wsp>
                      <wps:cNvSpPr/>
                      <wps:spPr>
                        <a:xfrm>
                          <a:off x="0" y="0"/>
                          <a:ext cx="6856730" cy="9359900"/>
                        </a:xfrm>
                        <a:custGeom>
                          <a:avLst/>
                          <a:gdLst/>
                          <a:ahLst/>
                          <a:cxnLst/>
                          <a:rect l="l" t="t" r="r" b="b"/>
                          <a:pathLst>
                            <a:path w="6856730" h="9359900">
                              <a:moveTo>
                                <a:pt x="0" y="0"/>
                              </a:moveTo>
                              <a:lnTo>
                                <a:pt x="6856290" y="0"/>
                              </a:lnTo>
                              <a:lnTo>
                                <a:pt x="6856290" y="9359445"/>
                              </a:lnTo>
                              <a:lnTo>
                                <a:pt x="0" y="9359445"/>
                              </a:lnTo>
                              <a:lnTo>
                                <a:pt x="0" y="0"/>
                              </a:lnTo>
                              <a:close/>
                            </a:path>
                          </a:pathLst>
                        </a:custGeom>
                        <a:ln w="35455">
                          <a:solidFill>
                            <a:srgbClr val="000000"/>
                          </a:solidFill>
                          <a:prstDash val="solid"/>
                        </a:ln>
                      </wps:spPr>
                      <wps:bodyPr wrap="square" lIns="0" tIns="0" rIns="0" bIns="0" rtlCol="0">
                        <a:noAutofit/>
                      </wps:bodyPr>
                    </wps:wsp>
                  </a:graphicData>
                </a:graphic>
              </wp:anchor>
            </w:drawing>
          </mc:Choice>
          <mc:Fallback>
            <w:pict>
              <v:shape id="Graphic 36" o:spid="_x0000_s1026" o:spt="100" style="position:absolute;left:0pt;margin-left:43.15pt;margin-top:32.35pt;height:737pt;width:539.9pt;mso-position-horizontal-relative:page;mso-position-vertical-relative:page;z-index:-251651072;mso-width-relative:page;mso-height-relative:page;" filled="f" stroked="t" coordsize="6856730,9359900" o:gfxdata="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pn/5dwAAAALAQAADwAAAAAAAAABACAAAAAiAAAAZHJzL2Rv&#10;d25yZXYueG1sUEsBAhQAFAAAAAgAh07iQDHj5R42AgAAFAUAAA4AAAAAAAAAAQAgAAAAKwEAAGRy&#10;cy9lMm9Eb2MueG1sUEsFBgAAAAAGAAYAWQEAANMFAAAAAA==&#10;" path="m0,0l6856290,0,6856290,9359445,0,9359445,0,0xe">
                <v:fill on="f" focussize="0,0"/>
                <v:stroke weight="2.79173228346457pt" color="#000000" joinstyle="round"/>
                <v:imagedata o:title=""/>
                <o:lock v:ext="edit" aspectratio="f"/>
                <v:textbox inset="0mm,0mm,0mm,0mm"/>
              </v:shape>
            </w:pict>
          </mc:Fallback>
        </mc:AlternateContent>
      </w:r>
      <w:r>
        <w:rPr>
          <w:rFonts w:hint="default" w:ascii="Times New Roman" w:hAnsi="Times New Roman" w:cs="Times New Roman"/>
          <w:sz w:val="24"/>
          <w:szCs w:val="24"/>
          <w:lang w:val="en-IN"/>
        </w:rPr>
        <w:t>2.</w:t>
      </w:r>
      <w:r>
        <w:rPr>
          <w:rFonts w:hint="default" w:ascii="Times New Roman" w:hAnsi="Times New Roman" w:cs="Times New Roman"/>
          <w:sz w:val="24"/>
          <w:szCs w:val="24"/>
        </w:rPr>
        <w:t>Dashboard</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Design</w:t>
      </w:r>
    </w:p>
    <w:p w14:paraId="537D8F28">
      <w:pPr>
        <w:pStyle w:val="10"/>
        <w:spacing w:before="102"/>
      </w:pPr>
    </w:p>
    <w:p w14:paraId="3B29882E">
      <w:pPr>
        <w:pStyle w:val="10"/>
        <w:spacing w:before="76" w:line="360" w:lineRule="auto"/>
        <w:rPr>
          <w:rFonts w:hint="default" w:ascii="Times New Roman" w:hAnsi="Times New Roman" w:cs="Times New Roman"/>
          <w:color w:val="auto"/>
          <w:sz w:val="28"/>
          <w:szCs w:val="28"/>
        </w:rPr>
      </w:pPr>
      <w:r>
        <w:rPr>
          <w:rFonts w:hint="default" w:ascii="Times New Roman" w:hAnsi="Times New Roman" w:eastAsia="Arial" w:cs="Times New Roman"/>
          <w:b/>
          <w:bCs/>
          <w:color w:val="auto"/>
          <w:sz w:val="28"/>
          <w:szCs w:val="28"/>
          <w:lang w:val="en-IN"/>
        </w:rPr>
        <w:t xml:space="preserve">4.5 </w:t>
      </w:r>
      <w:r>
        <w:rPr>
          <w:rFonts w:hint="default" w:ascii="Times New Roman" w:hAnsi="Times New Roman" w:eastAsia="Arial" w:cs="Times New Roman"/>
          <w:b/>
          <w:bCs/>
          <w:color w:val="auto"/>
          <w:sz w:val="28"/>
          <w:szCs w:val="28"/>
        </w:rPr>
        <w:t>Dashboard Design</w:t>
      </w:r>
    </w:p>
    <w:p w14:paraId="5027176D">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overall dashboard is titled '</w:t>
      </w:r>
      <w:r>
        <w:rPr>
          <w:rStyle w:val="16"/>
        </w:rPr>
        <w:t>Sales Performance and Budget Analysis Dashboard using Power BI</w:t>
      </w:r>
      <w:r>
        <w:rPr>
          <w:rFonts w:hint="default" w:ascii="Times New Roman" w:hAnsi="Times New Roman" w:eastAsia="Arial" w:cs="Times New Roman"/>
          <w:sz w:val="24"/>
          <w:szCs w:val="24"/>
        </w:rPr>
        <w:t>' (displayed in Comic Sans MS, 24pt, gold color). The design follows these principles:</w:t>
      </w:r>
    </w:p>
    <w:p w14:paraId="61693F08">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1. </w:t>
      </w:r>
      <w:r>
        <w:rPr>
          <w:rFonts w:hint="default" w:ascii="Times New Roman" w:hAnsi="Times New Roman" w:eastAsia="Arial" w:cs="Times New Roman"/>
          <w:sz w:val="24"/>
          <w:szCs w:val="24"/>
        </w:rPr>
        <w:t>Single-page layout for quick overview of all KPIs and charts.</w:t>
      </w:r>
    </w:p>
    <w:p w14:paraId="6B771CB5">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2. </w:t>
      </w:r>
      <w:r>
        <w:rPr>
          <w:rFonts w:hint="default" w:ascii="Times New Roman" w:hAnsi="Times New Roman" w:eastAsia="Arial" w:cs="Times New Roman"/>
          <w:sz w:val="24"/>
          <w:szCs w:val="24"/>
        </w:rPr>
        <w:t>Consistent color theme with a dark background and contrasting chart colors.</w:t>
      </w:r>
    </w:p>
    <w:p w14:paraId="061269AC">
      <w:pPr>
        <w:pStyle w:val="19"/>
        <w:numPr>
          <w:ilvl w:val="0"/>
          <w:numId w:val="0"/>
        </w:numPr>
        <w:spacing w:before="40" w:after="40" w:line="360" w:lineRule="auto"/>
        <w:ind w:left="336" w:leftChars="98" w:right="0" w:rightChars="0" w:hanging="120" w:hangingChars="5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3. </w:t>
      </w:r>
      <w:r>
        <w:rPr>
          <w:rFonts w:hint="default" w:ascii="Times New Roman" w:hAnsi="Times New Roman" w:eastAsia="Arial" w:cs="Times New Roman"/>
          <w:sz w:val="24"/>
          <w:szCs w:val="24"/>
        </w:rPr>
        <w:t>Logical grouping: KPI cards at top, comparison charts in the middle, trend and detail visuals at the bottom.</w:t>
      </w:r>
    </w:p>
    <w:p w14:paraId="3E70B537">
      <w:pPr>
        <w:pStyle w:val="19"/>
        <w:numPr>
          <w:ilvl w:val="0"/>
          <w:numId w:val="0"/>
        </w:numPr>
        <w:spacing w:before="40" w:after="40" w:line="360" w:lineRule="auto"/>
        <w:ind w:left="217" w:leftChars="0" w:right="0" w:rightChars="0"/>
        <w:rPr>
          <w:rFonts w:hint="default" w:ascii="Times New Roman" w:hAnsi="Times New Roman" w:cs="Times New Roman"/>
          <w:sz w:val="24"/>
          <w:szCs w:val="24"/>
        </w:rPr>
      </w:pPr>
      <w:r>
        <w:rPr>
          <w:rFonts w:hint="default" w:ascii="Times New Roman" w:hAnsi="Times New Roman" w:eastAsia="Arial" w:cs="Times New Roman"/>
          <w:sz w:val="24"/>
          <w:szCs w:val="24"/>
          <w:lang w:val="en-IN"/>
        </w:rPr>
        <w:t xml:space="preserve">4. </w:t>
      </w:r>
      <w:r>
        <w:rPr>
          <w:rFonts w:hint="default" w:ascii="Times New Roman" w:hAnsi="Times New Roman" w:eastAsia="Arial" w:cs="Times New Roman"/>
          <w:sz w:val="24"/>
          <w:szCs w:val="24"/>
        </w:rPr>
        <w:t>Clear labels and titles on all visual components for readability.</w:t>
      </w:r>
    </w:p>
    <w:p w14:paraId="1F5749EB">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3C6C03FD">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3B6F756F">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1067686D">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4883F958">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39C11A1F">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5EDFD577">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535DC542">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65D8CCA7">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52D879F4">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29974EE0">
      <w:pPr>
        <w:pStyle w:val="19"/>
        <w:widowControl w:val="0"/>
        <w:numPr>
          <w:ilvl w:val="0"/>
          <w:numId w:val="0"/>
        </w:numPr>
        <w:autoSpaceDE w:val="0"/>
        <w:autoSpaceDN w:val="0"/>
        <w:spacing w:before="40" w:after="40" w:line="240" w:lineRule="auto"/>
        <w:ind w:right="0" w:rightChars="0"/>
        <w:jc w:val="left"/>
        <w:rPr>
          <w:rFonts w:ascii="Arial" w:hAnsi="Arial" w:eastAsia="Arial" w:cs="Arial"/>
          <w:sz w:val="22"/>
          <w:szCs w:val="22"/>
        </w:rPr>
      </w:pPr>
    </w:p>
    <w:p w14:paraId="5C3D32D5">
      <w:pPr>
        <w:pStyle w:val="2"/>
        <w:spacing w:before="69"/>
        <w:ind w:left="343" w:right="7310"/>
      </w:pPr>
      <w:r>
        <mc:AlternateContent>
          <mc:Choice Requires="wps">
            <w:drawing>
              <wp:anchor distT="0" distB="0" distL="0" distR="0" simplePos="0" relativeHeight="251666432" behindDoc="1" locked="0" layoutInCell="1" allowOverlap="1">
                <wp:simplePos x="0" y="0"/>
                <wp:positionH relativeFrom="page">
                  <wp:posOffset>548005</wp:posOffset>
                </wp:positionH>
                <wp:positionV relativeFrom="page">
                  <wp:posOffset>448945</wp:posOffset>
                </wp:positionV>
                <wp:extent cx="6894830" cy="9312275"/>
                <wp:effectExtent l="0" t="0" r="0" b="0"/>
                <wp:wrapNone/>
                <wp:docPr id="38" name="Graphic 38"/>
                <wp:cNvGraphicFramePr/>
                <a:graphic xmlns:a="http://schemas.openxmlformats.org/drawingml/2006/main">
                  <a:graphicData uri="http://schemas.microsoft.com/office/word/2010/wordprocessingShape">
                    <wps:wsp>
                      <wps:cNvSpPr/>
                      <wps:spPr>
                        <a:xfrm>
                          <a:off x="0" y="0"/>
                          <a:ext cx="6894830" cy="9312275"/>
                        </a:xfrm>
                        <a:custGeom>
                          <a:avLst/>
                          <a:gdLst/>
                          <a:ahLst/>
                          <a:cxnLst/>
                          <a:rect l="l" t="t" r="r" b="b"/>
                          <a:pathLst>
                            <a:path w="6894830" h="9312275">
                              <a:moveTo>
                                <a:pt x="0" y="0"/>
                              </a:moveTo>
                              <a:lnTo>
                                <a:pt x="6894222" y="0"/>
                              </a:lnTo>
                              <a:lnTo>
                                <a:pt x="6894222" y="9312032"/>
                              </a:lnTo>
                              <a:lnTo>
                                <a:pt x="0" y="9312032"/>
                              </a:lnTo>
                              <a:lnTo>
                                <a:pt x="0" y="0"/>
                              </a:lnTo>
                              <a:close/>
                            </a:path>
                          </a:pathLst>
                        </a:custGeom>
                        <a:ln w="35463">
                          <a:solidFill>
                            <a:srgbClr val="000000"/>
                          </a:solidFill>
                          <a:prstDash val="solid"/>
                        </a:ln>
                      </wps:spPr>
                      <wps:bodyPr wrap="square" lIns="0" tIns="0" rIns="0" bIns="0" rtlCol="0">
                        <a:noAutofit/>
                      </wps:bodyPr>
                    </wps:wsp>
                  </a:graphicData>
                </a:graphic>
              </wp:anchor>
            </w:drawing>
          </mc:Choice>
          <mc:Fallback>
            <w:pict>
              <v:shape id="Graphic 38" o:spid="_x0000_s1026" o:spt="100" style="position:absolute;left:0pt;margin-left:43.15pt;margin-top:35.35pt;height:733.25pt;width:542.9pt;mso-position-horizontal-relative:page;mso-position-vertical-relative:page;z-index:-251650048;mso-width-relative:page;mso-height-relative:page;" filled="f" stroked="t" coordsize="6894830,9312275" o:gfxdata="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0os9m2QAAAAsBAAAPAAAAAAAAAAEAIAAAACIAAABkcnMv&#10;ZG93bnJldi54bWxQSwECFAAUAAAACACHTuJAeEvCfDsCAAAUBQAADgAAAAAAAAABACAAAAAoAQAA&#10;ZHJzL2Uyb0RvYy54bWxQSwUGAAAAAAYABgBZAQAA1QUAAAAA&#10;" path="m0,0l6894222,0,6894222,9312032,0,9312032,0,0xe">
                <v:fill on="f" focussize="0,0"/>
                <v:stroke weight="2.79236220472441pt" color="#000000" joinstyle="round"/>
                <v:imagedata o:title=""/>
                <o:lock v:ext="edit" aspectratio="f"/>
                <v:textbox inset="0mm,0mm,0mm,0mm"/>
              </v:shape>
            </w:pict>
          </mc:Fallback>
        </mc:AlternateContent>
      </w:r>
      <w:r>
        <w:t xml:space="preserve">CHAPTER </w:t>
      </w:r>
      <w:r>
        <w:rPr>
          <w:spacing w:val="-10"/>
        </w:rPr>
        <w:t>5</w:t>
      </w:r>
    </w:p>
    <w:p w14:paraId="7E9DF9E0">
      <w:pPr>
        <w:spacing w:before="0"/>
        <w:ind w:left="719" w:right="0" w:firstLine="0"/>
        <w:jc w:val="center"/>
        <w:rPr>
          <w:b/>
          <w:sz w:val="36"/>
        </w:rPr>
      </w:pPr>
      <w:r>
        <w:rPr>
          <w:b/>
          <w:spacing w:val="-2"/>
          <w:sz w:val="36"/>
        </w:rPr>
        <w:t>IMPLEMENTATION</w:t>
      </w:r>
    </w:p>
    <w:p w14:paraId="75A488BD">
      <w:pPr>
        <w:pStyle w:val="10"/>
        <w:rPr>
          <w:b/>
        </w:rPr>
      </w:pPr>
    </w:p>
    <w:p w14:paraId="19CA821D">
      <w:pPr>
        <w:pStyle w:val="10"/>
        <w:spacing w:before="101"/>
        <w:rPr>
          <w:b/>
        </w:rPr>
      </w:pPr>
    </w:p>
    <w:p w14:paraId="5F09733D">
      <w:pPr>
        <w:pStyle w:val="10"/>
        <w:spacing w:before="1" w:line="360" w:lineRule="auto"/>
        <w:ind w:left="359" w:right="134"/>
        <w:jc w:val="both"/>
      </w:pPr>
      <w:r>
        <w:t xml:space="preserve">The implementation phase focuses on converting the designed methodology into a </w:t>
      </w:r>
      <w:r>
        <w:rPr>
          <w:b/>
        </w:rPr>
        <w:t xml:space="preserve">working Power BI dashboard </w:t>
      </w:r>
      <w:r>
        <w:t xml:space="preserve">by integrating data, applying transformations, and building interactive </w:t>
      </w:r>
      <w:r>
        <w:rPr>
          <w:spacing w:val="-2"/>
        </w:rPr>
        <w:t>visualizations.</w:t>
      </w:r>
    </w:p>
    <w:p w14:paraId="1B610AEB">
      <w:pPr>
        <w:pStyle w:val="6"/>
        <w:numPr>
          <w:ilvl w:val="0"/>
          <w:numId w:val="0"/>
        </w:numPr>
        <w:tabs>
          <w:tab w:val="left" w:pos="618"/>
        </w:tabs>
        <w:spacing w:before="240" w:after="0" w:line="240" w:lineRule="auto"/>
        <w:ind w:left="359" w:leftChars="0" w:right="0" w:rightChars="0"/>
        <w:jc w:val="left"/>
        <w:rPr>
          <w:rFonts w:hint="default"/>
          <w:b/>
          <w:bCs/>
          <w:sz w:val="28"/>
          <w:szCs w:val="28"/>
          <w:lang w:val="en-IN"/>
        </w:rPr>
      </w:pPr>
      <w:r>
        <w:rPr>
          <w:rFonts w:hint="default"/>
          <w:b/>
          <w:bCs/>
          <w:sz w:val="28"/>
          <w:szCs w:val="28"/>
          <w:lang w:val="en-IN"/>
        </w:rPr>
        <w:t xml:space="preserve">5.1 </w:t>
      </w:r>
      <w:r>
        <w:rPr>
          <w:b/>
          <w:bCs/>
          <w:sz w:val="28"/>
          <w:szCs w:val="28"/>
        </w:rPr>
        <w:t>Data</w:t>
      </w:r>
      <w:r>
        <w:rPr>
          <w:rFonts w:hint="default"/>
          <w:b/>
          <w:bCs/>
          <w:sz w:val="28"/>
          <w:szCs w:val="28"/>
          <w:lang w:val="en-IN"/>
        </w:rPr>
        <w:t>set description</w:t>
      </w:r>
    </w:p>
    <w:p w14:paraId="3811F3AD">
      <w:pPr>
        <w:pStyle w:val="10"/>
        <w:spacing w:before="102"/>
        <w:ind w:firstLine="720" w:firstLineChars="0"/>
        <w:rPr>
          <w:rFonts w:hint="default" w:ascii="SimSun" w:hAnsi="SimSun" w:eastAsia="SimSun" w:cs="SimSun"/>
          <w:sz w:val="24"/>
          <w:szCs w:val="24"/>
          <w:lang w:val="en-IN"/>
        </w:rPr>
      </w:pPr>
      <w:r>
        <w:rPr>
          <w:rFonts w:hint="default" w:ascii="Times New Roman" w:hAnsi="Times New Roman" w:eastAsia="SimSun" w:cs="Times New Roman"/>
          <w:sz w:val="24"/>
          <w:szCs w:val="24"/>
        </w:rPr>
        <w:t>Imported dataset into Power B</w:t>
      </w:r>
      <w:r>
        <w:rPr>
          <w:rFonts w:ascii="SimSun" w:hAnsi="SimSun" w:eastAsia="SimSun" w:cs="SimSun"/>
          <w:sz w:val="24"/>
          <w:szCs w:val="24"/>
        </w:rPr>
        <w:t>I</w:t>
      </w:r>
      <w:r>
        <w:rPr>
          <w:rFonts w:hint="default" w:ascii="SimSun" w:hAnsi="SimSun" w:eastAsia="SimSun" w:cs="SimSun"/>
          <w:sz w:val="24"/>
          <w:szCs w:val="24"/>
          <w:lang w:val="en-IN"/>
        </w:rPr>
        <w:t>.</w:t>
      </w:r>
    </w:p>
    <w:p w14:paraId="6E083351">
      <w:pPr>
        <w:pStyle w:val="10"/>
        <w:spacing w:before="102"/>
        <w:ind w:firstLine="720" w:firstLineChars="300"/>
        <w:rPr>
          <w:rFonts w:hint="default" w:ascii="SimSun" w:hAnsi="SimSun" w:eastAsia="SimSun" w:cs="SimSun"/>
          <w:sz w:val="24"/>
          <w:szCs w:val="24"/>
          <w:lang w:val="en-IN"/>
        </w:rPr>
      </w:pPr>
    </w:p>
    <w:p w14:paraId="0EBBBBEB">
      <w:pPr>
        <w:pStyle w:val="6"/>
        <w:numPr>
          <w:ilvl w:val="0"/>
          <w:numId w:val="0"/>
        </w:numPr>
        <w:tabs>
          <w:tab w:val="left" w:pos="618"/>
        </w:tabs>
        <w:spacing w:before="0" w:after="0" w:line="240" w:lineRule="auto"/>
        <w:ind w:left="359" w:leftChars="0" w:right="0" w:rightChars="0"/>
        <w:jc w:val="left"/>
        <w:rPr>
          <w:rFonts w:hint="default"/>
          <w:b/>
          <w:bCs/>
          <w:sz w:val="28"/>
          <w:szCs w:val="28"/>
          <w:lang w:val="en-IN"/>
        </w:rPr>
      </w:pPr>
      <w:r>
        <w:rPr>
          <w:rFonts w:hint="default"/>
          <w:b/>
          <w:bCs/>
          <w:sz w:val="28"/>
          <w:szCs w:val="28"/>
          <w:lang w:val="en-IN"/>
        </w:rPr>
        <w:t xml:space="preserve">5.2 </w:t>
      </w:r>
      <w:r>
        <w:rPr>
          <w:b/>
          <w:bCs/>
          <w:sz w:val="28"/>
          <w:szCs w:val="28"/>
        </w:rPr>
        <w:t>Data</w:t>
      </w:r>
      <w:r>
        <w:rPr>
          <w:b/>
          <w:bCs/>
          <w:spacing w:val="-7"/>
          <w:sz w:val="28"/>
          <w:szCs w:val="28"/>
        </w:rPr>
        <w:t xml:space="preserve"> </w:t>
      </w:r>
      <w:r>
        <w:rPr>
          <w:rFonts w:hint="default"/>
          <w:b/>
          <w:bCs/>
          <w:sz w:val="28"/>
          <w:szCs w:val="28"/>
          <w:lang w:val="en-IN"/>
        </w:rPr>
        <w:t>loading</w:t>
      </w:r>
      <w:r>
        <w:rPr>
          <w:b/>
          <w:bCs/>
          <w:spacing w:val="-4"/>
          <w:sz w:val="28"/>
          <w:szCs w:val="28"/>
        </w:rPr>
        <w:t xml:space="preserve"> </w:t>
      </w:r>
      <w:r>
        <w:rPr>
          <w:rFonts w:hint="default"/>
          <w:b/>
          <w:bCs/>
          <w:sz w:val="28"/>
          <w:szCs w:val="28"/>
          <w:lang w:val="en-IN"/>
        </w:rPr>
        <w:t xml:space="preserve"> </w:t>
      </w:r>
    </w:p>
    <w:p w14:paraId="285DD317">
      <w:pPr>
        <w:pStyle w:val="10"/>
        <w:spacing w:before="76"/>
        <w:rPr>
          <w:sz w:val="26"/>
        </w:rPr>
      </w:pPr>
    </w:p>
    <w:p w14:paraId="67471F34">
      <w:pPr>
        <w:keepNext w:val="0"/>
        <w:keepLines w:val="0"/>
        <w:widowControl/>
        <w:suppressLineNumbers w:val="0"/>
        <w:spacing w:line="360" w:lineRule="auto"/>
        <w:ind w:firstLine="480" w:firstLineChars="200"/>
      </w:pPr>
      <w:r>
        <w:rPr>
          <w:rFonts w:hint="default" w:ascii="Times New Roman" w:hAnsi="Times New Roman" w:cs="Times New Roman"/>
          <w:sz w:val="24"/>
          <w:szCs w:val="24"/>
          <w:lang w:val="en-IN"/>
        </w:rPr>
        <w:t xml:space="preserve">  </w:t>
      </w:r>
      <w:r>
        <w:rPr>
          <w:rFonts w:ascii="Symbol" w:hAnsi="Symbol" w:eastAsia="Symbol" w:cs="Symbol"/>
          <w:sz w:val="24"/>
        </w:rPr>
        <w:t>·</w:t>
      </w:r>
      <w:r>
        <w:rPr>
          <w:rFonts w:hint="eastAsia" w:ascii="SimSun" w:hAnsi="SimSun" w:eastAsia="SimSun" w:cs="SimSun"/>
          <w:sz w:val="24"/>
        </w:rPr>
        <w:t xml:space="preserve">  </w:t>
      </w:r>
      <w:r>
        <w:t xml:space="preserve">Cleaned data using Power Query </w:t>
      </w:r>
    </w:p>
    <w:p w14:paraId="7B6C80B3">
      <w:pPr>
        <w:keepNext w:val="0"/>
        <w:keepLines w:val="0"/>
        <w:widowControl/>
        <w:suppressLineNumbers w:val="0"/>
        <w:spacing w:line="360" w:lineRule="auto"/>
        <w:ind w:firstLine="600" w:firstLineChars="250"/>
      </w:pPr>
      <w:r>
        <w:rPr>
          <w:rFonts w:hint="default" w:ascii="Symbol" w:hAnsi="Symbol" w:eastAsia="Symbol" w:cs="Symbol"/>
          <w:sz w:val="24"/>
        </w:rPr>
        <w:t>·</w:t>
      </w:r>
      <w:r>
        <w:rPr>
          <w:rFonts w:hint="eastAsia" w:ascii="SimSun" w:hAnsi="SimSun" w:eastAsia="SimSun" w:cs="SimSun"/>
          <w:sz w:val="24"/>
        </w:rPr>
        <w:t xml:space="preserve">  </w:t>
      </w:r>
      <w:r>
        <w:t>Converted data types</w:t>
      </w:r>
    </w:p>
    <w:p w14:paraId="70BA4583">
      <w:pPr>
        <w:pStyle w:val="10"/>
        <w:spacing w:before="102"/>
        <w:rPr>
          <w:rFonts w:hint="default"/>
          <w:b w:val="0"/>
          <w:bCs w:val="0"/>
          <w:lang w:val="en-IN"/>
        </w:rPr>
      </w:pPr>
    </w:p>
    <w:p w14:paraId="6801A672">
      <w:pPr>
        <w:pStyle w:val="6"/>
        <w:numPr>
          <w:ilvl w:val="0"/>
          <w:numId w:val="0"/>
        </w:numPr>
        <w:tabs>
          <w:tab w:val="left" w:pos="618"/>
        </w:tabs>
        <w:spacing w:before="0" w:after="0" w:line="240" w:lineRule="auto"/>
        <w:ind w:left="359" w:leftChars="0" w:right="0" w:rightChars="0"/>
        <w:jc w:val="left"/>
        <w:rPr>
          <w:rFonts w:hint="default"/>
          <w:b/>
          <w:bCs/>
          <w:spacing w:val="-1"/>
          <w:sz w:val="28"/>
          <w:szCs w:val="28"/>
          <w:lang w:val="en-IN"/>
        </w:rPr>
      </w:pPr>
      <w:r>
        <w:rPr>
          <w:rFonts w:hint="default"/>
          <w:b/>
          <w:bCs/>
          <w:sz w:val="28"/>
          <w:szCs w:val="28"/>
          <w:lang w:val="en-IN"/>
        </w:rPr>
        <w:t xml:space="preserve">5.3 </w:t>
      </w:r>
      <w:r>
        <w:rPr>
          <w:b/>
          <w:bCs/>
          <w:sz w:val="28"/>
          <w:szCs w:val="28"/>
        </w:rPr>
        <w:t>Data</w:t>
      </w:r>
      <w:r>
        <w:rPr>
          <w:rFonts w:hint="default"/>
          <w:b/>
          <w:bCs/>
          <w:sz w:val="28"/>
          <w:szCs w:val="28"/>
          <w:lang w:val="en-IN"/>
        </w:rPr>
        <w:t xml:space="preserve"> </w:t>
      </w:r>
      <w:r>
        <w:rPr>
          <w:rFonts w:hint="default"/>
          <w:b/>
          <w:bCs/>
          <w:spacing w:val="-1"/>
          <w:sz w:val="28"/>
          <w:szCs w:val="28"/>
          <w:lang w:val="en-IN"/>
        </w:rPr>
        <w:t xml:space="preserve">transformation </w:t>
      </w:r>
      <w:r>
        <w:rPr>
          <w:b/>
          <w:bCs/>
          <w:sz w:val="28"/>
          <w:szCs w:val="28"/>
        </w:rPr>
        <w:t>(Power</w:t>
      </w:r>
      <w:r>
        <w:rPr>
          <w:b/>
          <w:bCs/>
          <w:spacing w:val="-4"/>
          <w:sz w:val="28"/>
          <w:szCs w:val="28"/>
        </w:rPr>
        <w:t xml:space="preserve"> </w:t>
      </w:r>
      <w:r>
        <w:rPr>
          <w:b/>
          <w:bCs/>
          <w:spacing w:val="-2"/>
          <w:sz w:val="28"/>
          <w:szCs w:val="28"/>
        </w:rPr>
        <w:t>Query)</w:t>
      </w:r>
    </w:p>
    <w:p w14:paraId="33142271">
      <w:pPr>
        <w:pStyle w:val="6"/>
        <w:numPr>
          <w:ilvl w:val="0"/>
          <w:numId w:val="0"/>
        </w:numPr>
        <w:tabs>
          <w:tab w:val="left" w:pos="618"/>
        </w:tabs>
        <w:spacing w:before="0" w:after="0" w:line="240" w:lineRule="auto"/>
        <w:ind w:left="359" w:leftChars="0" w:right="0" w:rightChars="0"/>
        <w:jc w:val="left"/>
        <w:rPr>
          <w:rFonts w:hint="default"/>
          <w:b/>
          <w:bCs/>
          <w:spacing w:val="-1"/>
          <w:sz w:val="24"/>
          <w:szCs w:val="24"/>
          <w:lang w:val="en-IN"/>
        </w:rPr>
      </w:pPr>
    </w:p>
    <w:p w14:paraId="5727B34B">
      <w:pPr>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Cleaned data using Power Query </w:t>
      </w:r>
    </w:p>
    <w:p w14:paraId="5C467954">
      <w:pPr>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Converted data types</w:t>
      </w:r>
    </w:p>
    <w:p w14:paraId="5C686E1E">
      <w:pPr>
        <w:keepNext w:val="0"/>
        <w:keepLines w:val="0"/>
        <w:widowControl/>
        <w:suppressLineNumbers w:val="0"/>
        <w:ind w:firstLine="770" w:firstLineChars="350"/>
      </w:pPr>
    </w:p>
    <w:p w14:paraId="712DEA67">
      <w:pPr>
        <w:keepNext w:val="0"/>
        <w:keepLines w:val="0"/>
        <w:widowControl/>
        <w:suppressLineNumbers w:val="0"/>
        <w:ind w:firstLine="420" w:firstLineChars="150"/>
        <w:rPr>
          <w:rFonts w:hint="default"/>
          <w:b/>
          <w:bCs/>
          <w:sz w:val="28"/>
          <w:szCs w:val="28"/>
          <w:lang w:val="en-IN"/>
        </w:rPr>
      </w:pPr>
      <w:r>
        <w:rPr>
          <w:rFonts w:hint="default"/>
          <w:b/>
          <w:bCs/>
          <w:sz w:val="28"/>
          <w:szCs w:val="28"/>
          <w:lang w:val="en-IN"/>
        </w:rPr>
        <w:t>5.4 Data Modeling</w:t>
      </w:r>
    </w:p>
    <w:p w14:paraId="0AC3FAFE">
      <w:pPr>
        <w:keepNext w:val="0"/>
        <w:keepLines w:val="0"/>
        <w:widowControl/>
        <w:suppressLineNumbers w:val="0"/>
        <w:ind w:firstLine="420" w:firstLineChars="150"/>
        <w:rPr>
          <w:rFonts w:hint="default"/>
          <w:b/>
          <w:bCs/>
          <w:sz w:val="28"/>
          <w:szCs w:val="28"/>
          <w:lang w:val="en-IN"/>
        </w:rPr>
      </w:pPr>
    </w:p>
    <w:p w14:paraId="2746A3BA">
      <w:pPr>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eastAsia="Symbol" w:cs="Times New Roman"/>
          <w:b/>
          <w:bCs/>
          <w:sz w:val="24"/>
          <w:szCs w:val="24"/>
        </w:rPr>
        <w: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Established relationships </w:t>
      </w:r>
    </w:p>
    <w:p w14:paraId="368CD74E">
      <w:pPr>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eastAsia="Symbol" w:cs="Times New Roman"/>
          <w:b/>
          <w:bCs/>
          <w:sz w:val="24"/>
          <w:szCs w:val="24"/>
        </w:rPr>
        <w: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Structured data</w:t>
      </w:r>
    </w:p>
    <w:p w14:paraId="58E4CB27">
      <w:pPr>
        <w:keepNext w:val="0"/>
        <w:keepLines w:val="0"/>
        <w:widowControl/>
        <w:suppressLineNumbers w:val="0"/>
        <w:ind w:firstLine="420" w:firstLineChars="150"/>
        <w:rPr>
          <w:rFonts w:hint="default"/>
          <w:b/>
          <w:bCs/>
          <w:sz w:val="28"/>
          <w:szCs w:val="28"/>
          <w:lang w:val="en-IN"/>
        </w:rPr>
      </w:pPr>
    </w:p>
    <w:p w14:paraId="4622FD60">
      <w:pPr>
        <w:pStyle w:val="10"/>
        <w:spacing w:before="76"/>
        <w:rPr>
          <w:sz w:val="26"/>
        </w:rPr>
      </w:pPr>
    </w:p>
    <w:p w14:paraId="5C8B5583">
      <w:pPr>
        <w:pStyle w:val="3"/>
        <w:keepNext w:val="0"/>
        <w:keepLines w:val="0"/>
        <w:widowControl/>
        <w:suppressLineNumbers w:val="0"/>
        <w:ind w:left="0" w:leftChars="0" w:firstLine="420" w:firstLineChars="150"/>
      </w:pPr>
      <w:r>
        <w:t>5.</w:t>
      </w:r>
      <w:r>
        <w:rPr>
          <w:rFonts w:hint="default"/>
          <w:lang w:val="en-IN"/>
        </w:rPr>
        <w:t>5</w:t>
      </w:r>
      <w:r>
        <w:t xml:space="preserve"> DAX Measures</w:t>
      </w:r>
    </w:p>
    <w:p w14:paraId="42106857">
      <w:pPr>
        <w:keepNext w:val="0"/>
        <w:keepLines w:val="0"/>
        <w:widowControl/>
        <w:numPr>
          <w:ilvl w:val="0"/>
          <w:numId w:val="13"/>
        </w:numPr>
        <w:suppressLineNumbers w:val="0"/>
        <w:tabs>
          <w:tab w:val="left" w:pos="720"/>
          <w:tab w:val="clear" w:pos="1140"/>
        </w:tabs>
        <w:spacing w:before="0" w:beforeAutospacing="1" w:after="0" w:afterAutospacing="1" w:line="360" w:lineRule="auto"/>
        <w:ind w:left="1140" w:leftChars="0" w:hanging="360"/>
        <w:rPr>
          <w:sz w:val="24"/>
          <w:szCs w:val="24"/>
        </w:rPr>
      </w:pPr>
      <w:r>
        <w:rPr>
          <w:sz w:val="24"/>
          <w:szCs w:val="24"/>
        </w:rPr>
        <w:t xml:space="preserve">Total Sales = SUM(Sales) </w:t>
      </w:r>
    </w:p>
    <w:p w14:paraId="3F6D16AD">
      <w:pPr>
        <w:keepNext w:val="0"/>
        <w:keepLines w:val="0"/>
        <w:widowControl/>
        <w:numPr>
          <w:ilvl w:val="0"/>
          <w:numId w:val="13"/>
        </w:numPr>
        <w:suppressLineNumbers w:val="0"/>
        <w:tabs>
          <w:tab w:val="left" w:pos="720"/>
          <w:tab w:val="clear" w:pos="1140"/>
        </w:tabs>
        <w:spacing w:before="0" w:beforeAutospacing="1" w:after="0" w:afterAutospacing="1" w:line="360" w:lineRule="auto"/>
        <w:ind w:left="1140" w:leftChars="0" w:hanging="360"/>
        <w:rPr>
          <w:sz w:val="24"/>
          <w:szCs w:val="24"/>
        </w:rPr>
      </w:pPr>
      <w:r>
        <w:rPr>
          <w:sz w:val="24"/>
          <w:szCs w:val="24"/>
        </w:rPr>
        <w:t>Variance = Sales - Budget</w:t>
      </w:r>
    </w:p>
    <w:p w14:paraId="1CD8F9AD">
      <w:pPr>
        <w:keepNext w:val="0"/>
        <w:keepLines w:val="0"/>
        <w:widowControl/>
        <w:numPr>
          <w:ilvl w:val="0"/>
          <w:numId w:val="0"/>
        </w:numPr>
        <w:suppressLineNumbers w:val="0"/>
        <w:tabs>
          <w:tab w:val="left" w:pos="720"/>
        </w:tabs>
        <w:spacing w:before="0" w:beforeAutospacing="1" w:after="0" w:afterAutospacing="1" w:line="360" w:lineRule="auto"/>
        <w:ind w:right="0" w:rightChars="0"/>
        <w:rPr>
          <w:sz w:val="24"/>
          <w:szCs w:val="24"/>
        </w:rPr>
      </w:pPr>
    </w:p>
    <w:p w14:paraId="28382EA3">
      <w:pPr>
        <w:pStyle w:val="6"/>
        <w:numPr>
          <w:ilvl w:val="0"/>
          <w:numId w:val="0"/>
        </w:numPr>
        <w:tabs>
          <w:tab w:val="left" w:pos="618"/>
        </w:tabs>
        <w:spacing w:before="69" w:after="0" w:line="240" w:lineRule="auto"/>
        <w:ind w:left="359" w:leftChars="0" w:right="0" w:rightChars="0"/>
        <w:jc w:val="left"/>
        <w:rPr>
          <w:rFonts w:hint="default"/>
          <w:b/>
          <w:bCs/>
          <w:sz w:val="26"/>
          <w:lang w:val="en-IN"/>
        </w:rPr>
      </w:pPr>
      <w:r>
        <mc:AlternateContent>
          <mc:Choice Requires="wps">
            <w:drawing>
              <wp:anchor distT="0" distB="0" distL="0" distR="0" simplePos="0" relativeHeight="251671552" behindDoc="1" locked="0" layoutInCell="1" allowOverlap="1">
                <wp:simplePos x="0" y="0"/>
                <wp:positionH relativeFrom="page">
                  <wp:posOffset>443230</wp:posOffset>
                </wp:positionH>
                <wp:positionV relativeFrom="page">
                  <wp:posOffset>379095</wp:posOffset>
                </wp:positionV>
                <wp:extent cx="6894830" cy="9312275"/>
                <wp:effectExtent l="17780" t="17780" r="21590" b="27305"/>
                <wp:wrapNone/>
                <wp:docPr id="58" name="Graphic 38"/>
                <wp:cNvGraphicFramePr/>
                <a:graphic xmlns:a="http://schemas.openxmlformats.org/drawingml/2006/main">
                  <a:graphicData uri="http://schemas.microsoft.com/office/word/2010/wordprocessingShape">
                    <wps:wsp>
                      <wps:cNvSpPr/>
                      <wps:spPr>
                        <a:xfrm>
                          <a:off x="0" y="0"/>
                          <a:ext cx="6894830" cy="9312275"/>
                        </a:xfrm>
                        <a:custGeom>
                          <a:avLst/>
                          <a:gdLst/>
                          <a:ahLst/>
                          <a:cxnLst/>
                          <a:rect l="l" t="t" r="r" b="b"/>
                          <a:pathLst>
                            <a:path w="6894830" h="9312275">
                              <a:moveTo>
                                <a:pt x="0" y="0"/>
                              </a:moveTo>
                              <a:lnTo>
                                <a:pt x="6894222" y="0"/>
                              </a:lnTo>
                              <a:lnTo>
                                <a:pt x="6894222" y="9312032"/>
                              </a:lnTo>
                              <a:lnTo>
                                <a:pt x="0" y="9312032"/>
                              </a:lnTo>
                              <a:lnTo>
                                <a:pt x="0" y="0"/>
                              </a:lnTo>
                              <a:close/>
                            </a:path>
                          </a:pathLst>
                        </a:custGeom>
                        <a:ln w="35463">
                          <a:solidFill>
                            <a:srgbClr val="000000"/>
                          </a:solidFill>
                          <a:prstDash val="solid"/>
                        </a:ln>
                      </wps:spPr>
                      <wps:bodyPr wrap="square" lIns="0" tIns="0" rIns="0" bIns="0" rtlCol="0">
                        <a:noAutofit/>
                      </wps:bodyPr>
                    </wps:wsp>
                  </a:graphicData>
                </a:graphic>
              </wp:anchor>
            </w:drawing>
          </mc:Choice>
          <mc:Fallback>
            <w:pict>
              <v:shape id="Graphic 38" o:spid="_x0000_s1026" o:spt="100" style="position:absolute;left:0pt;margin-left:34.9pt;margin-top:29.85pt;height:733.25pt;width:542.9pt;mso-position-horizontal-relative:page;mso-position-vertical-relative:page;z-index:-251644928;mso-width-relative:page;mso-height-relative:page;" filled="f" stroked="t" coordsize="6894830,9312275" o:gfxdata="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ZwD+zYAAAACwEAAA8AAAAAAAAAAQAgAAAAIgAAAGRycy9k&#10;b3ducmV2LnhtbFBLAQIUABQAAAAIAIdO4kCfiGOcOwIAABQFAAAOAAAAAAAAAAEAIAAAACcBAABk&#10;cnMvZTJvRG9jLnhtbFBLBQYAAAAABgAGAFkBAADUBQAAAAA=&#10;" path="m0,0l6894222,0,6894222,9312032,0,9312032,0,0xe">
                <v:fill on="f" focussize="0,0"/>
                <v:stroke weight="2.79236220472441pt" color="#000000" joinstyle="round"/>
                <v:imagedata o:title=""/>
                <o:lock v:ext="edit" aspectratio="f"/>
                <v:textbox inset="0mm,0mm,0mm,0mm"/>
              </v:shape>
            </w:pict>
          </mc:Fallback>
        </mc:AlternateContent>
      </w:r>
      <w:r>
        <w:rPr>
          <w:rFonts w:hint="default"/>
          <w:b/>
          <w:bCs/>
          <w:lang w:val="en-IN"/>
        </w:rPr>
        <w:t xml:space="preserve">5.6 </w:t>
      </w:r>
      <w:r>
        <w:rPr>
          <w:b/>
          <w:bCs/>
        </w:rPr>
        <w:t>Dashboard</w:t>
      </w:r>
      <w:r>
        <w:rPr>
          <w:b/>
          <w:bCs/>
          <w:spacing w:val="-1"/>
        </w:rPr>
        <w:t xml:space="preserve"> </w:t>
      </w:r>
      <w:r>
        <w:rPr>
          <w:rFonts w:hint="default"/>
          <w:b/>
          <w:bCs/>
          <w:spacing w:val="-2"/>
          <w:lang w:val="en-IN"/>
        </w:rPr>
        <w:t>Visualization</w:t>
      </w:r>
    </w:p>
    <w:p w14:paraId="3A988660">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sz w:val="24"/>
          <w:szCs w:val="24"/>
        </w:rPr>
        <w:t xml:space="preserve">Created multiple visuals </w:t>
      </w:r>
    </w:p>
    <w:p w14:paraId="1F3C9FFD">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sz w:val="24"/>
          <w:szCs w:val="24"/>
        </w:rPr>
        <w:t>Organized layout</w:t>
      </w:r>
    </w:p>
    <w:p w14:paraId="689781B1">
      <w:pPr>
        <w:pStyle w:val="3"/>
        <w:spacing w:before="200" w:after="100"/>
        <w:ind w:left="0" w:leftChars="0" w:firstLine="420" w:firstLineChars="150"/>
        <w:rPr>
          <w:rFonts w:hint="default" w:ascii="Times New Roman" w:hAnsi="Times New Roman" w:eastAsia="Arial" w:cs="Times New Roman"/>
          <w:b/>
          <w:bCs/>
          <w:color w:val="auto"/>
          <w:sz w:val="28"/>
          <w:szCs w:val="28"/>
        </w:rPr>
      </w:pPr>
      <w:r>
        <w:rPr>
          <w:rFonts w:hint="default" w:ascii="Times New Roman" w:hAnsi="Times New Roman" w:eastAsia="Arial" w:cs="Times New Roman"/>
          <w:b/>
          <w:bCs/>
          <w:color w:val="auto"/>
          <w:sz w:val="28"/>
          <w:szCs w:val="28"/>
        </w:rPr>
        <w:t>5.7 Filters / Slicers</w:t>
      </w:r>
    </w:p>
    <w:p w14:paraId="1FC79235">
      <w:pPr>
        <w:rPr>
          <w:rFonts w:hint="default"/>
        </w:rPr>
      </w:pPr>
    </w:p>
    <w:p w14:paraId="0E8090E8">
      <w:pPr>
        <w:keepNext w:val="0"/>
        <w:keepLines w:val="0"/>
        <w:widowControl/>
        <w:suppressLineNumbers w:val="0"/>
        <w:spacing w:line="360" w:lineRule="auto"/>
        <w:ind w:left="0" w:leftChars="0" w:firstLine="72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Drill-down </w:t>
      </w:r>
    </w:p>
    <w:p w14:paraId="561B27D8">
      <w:pPr>
        <w:keepNext w:val="0"/>
        <w:keepLines w:val="0"/>
        <w:widowControl/>
        <w:suppressLineNumbers w:val="0"/>
        <w:spacing w:line="360" w:lineRule="auto"/>
        <w:ind w:left="0" w:leftChars="0" w:firstLine="72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Dynamic visuals</w:t>
      </w:r>
    </w:p>
    <w:p w14:paraId="73650175">
      <w:pPr>
        <w:ind w:left="0" w:leftChars="0" w:firstLine="720" w:firstLineChars="0"/>
        <w:rPr>
          <w:rFonts w:hint="default"/>
        </w:rPr>
      </w:pPr>
    </w:p>
    <w:p w14:paraId="66AAED38">
      <w:pPr>
        <w:keepNext w:val="0"/>
        <w:keepLines w:val="0"/>
        <w:widowControl/>
        <w:numPr>
          <w:ilvl w:val="0"/>
          <w:numId w:val="0"/>
        </w:numPr>
        <w:suppressLineNumbers w:val="0"/>
        <w:spacing w:before="0" w:beforeAutospacing="1" w:after="0" w:afterAutospacing="1" w:line="360" w:lineRule="auto"/>
        <w:ind w:left="360" w:leftChars="0" w:right="0" w:rightChars="0"/>
        <w:rPr>
          <w:rFonts w:hint="default"/>
          <w:b/>
          <w:bCs/>
          <w:sz w:val="28"/>
          <w:szCs w:val="28"/>
          <w:lang w:val="en-IN"/>
        </w:rPr>
      </w:pPr>
    </w:p>
    <w:p w14:paraId="6624F510">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0173B033">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6179BFB1">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14BB162F">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259A3E2F">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1B22EF61">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7AD2A59F">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46AE18F7">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35EB0D19">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499CC421">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582BEF9C">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736D57B9">
      <w:pPr>
        <w:keepNext w:val="0"/>
        <w:keepLines w:val="0"/>
        <w:widowControl/>
        <w:numPr>
          <w:ilvl w:val="0"/>
          <w:numId w:val="0"/>
        </w:numPr>
        <w:suppressLineNumbers w:val="0"/>
        <w:spacing w:before="0" w:beforeAutospacing="1" w:after="0" w:afterAutospacing="1" w:line="360" w:lineRule="auto"/>
        <w:ind w:left="360" w:leftChars="0" w:right="0" w:rightChars="0"/>
        <w:rPr>
          <w:sz w:val="24"/>
          <w:szCs w:val="24"/>
        </w:rPr>
      </w:pPr>
    </w:p>
    <w:p w14:paraId="39027E6E">
      <w:pPr>
        <w:pStyle w:val="10"/>
        <w:spacing w:before="103"/>
        <w:rPr>
          <w:b/>
        </w:rPr>
      </w:pPr>
    </w:p>
    <w:p w14:paraId="6CF6985D">
      <w:pPr>
        <w:pStyle w:val="2"/>
        <w:jc w:val="left"/>
      </w:pPr>
      <w:r>
        <mc:AlternateContent>
          <mc:Choice Requires="wps">
            <w:drawing>
              <wp:anchor distT="0" distB="0" distL="0" distR="0" simplePos="0" relativeHeight="251667456" behindDoc="1" locked="0" layoutInCell="1" allowOverlap="1">
                <wp:simplePos x="0" y="0"/>
                <wp:positionH relativeFrom="page">
                  <wp:posOffset>548005</wp:posOffset>
                </wp:positionH>
                <wp:positionV relativeFrom="page">
                  <wp:posOffset>496570</wp:posOffset>
                </wp:positionV>
                <wp:extent cx="6818630" cy="9170035"/>
                <wp:effectExtent l="0" t="0" r="0" b="0"/>
                <wp:wrapNone/>
                <wp:docPr id="42" name="Graphic 42"/>
                <wp:cNvGraphicFramePr/>
                <a:graphic xmlns:a="http://schemas.openxmlformats.org/drawingml/2006/main">
                  <a:graphicData uri="http://schemas.microsoft.com/office/word/2010/wordprocessingShape">
                    <wps:wsp>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noAutofit/>
                      </wps:bodyPr>
                    </wps:wsp>
                  </a:graphicData>
                </a:graphic>
              </wp:anchor>
            </w:drawing>
          </mc:Choice>
          <mc:Fallback>
            <w:pict>
              <v:shape id="Graphic 42" o:spid="_x0000_s1026" o:spt="100" style="position:absolute;left:0pt;margin-left:43.15pt;margin-top:39.1pt;height:722.05pt;width:536.9pt;mso-position-horizontal-relative:page;mso-position-vertical-relative:page;z-index:-251649024;mso-width-relative:page;mso-height-relative:page;" filled="f" stroked="t" coordsize="6818630,9170035" o:gfxdata="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0PlrP2AAAAAsBAAAPAAAAAAAAAAEAIAAAACIAAABkcnMvZG93&#10;bnJldi54bWxQSwECFAAUAAAACACHTuJAHyNRyTkCAAAUBQAADgAAAAAAAAABACAAAAAnAQAAZHJz&#10;L2Uyb0RvYy54bWxQSwUGAAAAAAYABgBZAQAA0gUAAAAA&#10;" path="m0,0l6818357,0,6818357,9169790,0,9169790,0,0xe">
                <v:fill on="f" focussize="0,0"/>
                <v:stroke weight="2.75566929133858pt" color="#000000" joinstyle="round"/>
                <v:imagedata o:title=""/>
                <o:lock v:ext="edit" aspectratio="f"/>
                <v:textbox inset="0mm,0mm,0mm,0mm"/>
              </v:shape>
            </w:pict>
          </mc:Fallback>
        </mc:AlternateContent>
      </w:r>
      <w:r>
        <w:t xml:space="preserve">CHAPTER </w:t>
      </w:r>
      <w:r>
        <w:rPr>
          <w:spacing w:val="-10"/>
        </w:rPr>
        <w:t>6</w:t>
      </w:r>
    </w:p>
    <w:p w14:paraId="5BF8BABD">
      <w:pPr>
        <w:spacing w:before="280"/>
        <w:ind w:left="0" w:right="390" w:firstLine="0"/>
        <w:jc w:val="center"/>
        <w:rPr>
          <w:b/>
          <w:sz w:val="36"/>
        </w:rPr>
      </w:pPr>
      <w:r>
        <w:rPr>
          <w:b/>
          <w:spacing w:val="-2"/>
          <w:sz w:val="36"/>
        </w:rPr>
        <w:t>RESULT</w:t>
      </w:r>
    </w:p>
    <w:p w14:paraId="541692B1">
      <w:pPr>
        <w:pStyle w:val="10"/>
        <w:rPr>
          <w:b/>
        </w:rPr>
      </w:pPr>
    </w:p>
    <w:p w14:paraId="10F096AF">
      <w:pPr>
        <w:pStyle w:val="10"/>
        <w:rPr>
          <w:b/>
        </w:rPr>
      </w:pPr>
    </w:p>
    <w:p w14:paraId="0065727E">
      <w:pPr>
        <w:pStyle w:val="10"/>
        <w:spacing w:before="66"/>
        <w:rPr>
          <w:b/>
        </w:rPr>
      </w:pPr>
    </w:p>
    <w:p w14:paraId="3F08CB8A">
      <w:pPr>
        <w:pStyle w:val="15"/>
        <w:keepNext w:val="0"/>
        <w:keepLines w:val="0"/>
        <w:widowControl/>
        <w:suppressLineNumbers w:val="0"/>
      </w:pPr>
      <w:r>
        <w:t>The dashboard successfully transforms raw sales data into meaningful insights. Key outcomes include:</w:t>
      </w:r>
    </w:p>
    <w:p w14:paraId="3C1FBC89">
      <w:pPr>
        <w:keepNext w:val="0"/>
        <w:keepLines w:val="0"/>
        <w:widowControl/>
        <w:numPr>
          <w:ilvl w:val="0"/>
          <w:numId w:val="15"/>
        </w:numPr>
        <w:suppressLineNumbers w:val="0"/>
        <w:spacing w:before="0" w:beforeAutospacing="1" w:after="0" w:afterAutospacing="1"/>
        <w:ind w:left="720" w:hanging="360"/>
      </w:pPr>
      <w:r>
        <w:t xml:space="preserve">Clear visualization of total sales, budget, and variance </w:t>
      </w:r>
    </w:p>
    <w:p w14:paraId="2EE1DA05">
      <w:pPr>
        <w:keepNext w:val="0"/>
        <w:keepLines w:val="0"/>
        <w:widowControl/>
        <w:numPr>
          <w:ilvl w:val="0"/>
          <w:numId w:val="15"/>
        </w:numPr>
        <w:suppressLineNumbers w:val="0"/>
        <w:spacing w:before="0" w:beforeAutospacing="1" w:after="0" w:afterAutospacing="1"/>
        <w:ind w:left="720" w:hanging="360"/>
      </w:pPr>
      <w:r>
        <w:t xml:space="preserve">Identification of top-performing categories </w:t>
      </w:r>
    </w:p>
    <w:p w14:paraId="08AD5975">
      <w:pPr>
        <w:keepNext w:val="0"/>
        <w:keepLines w:val="0"/>
        <w:widowControl/>
        <w:numPr>
          <w:ilvl w:val="0"/>
          <w:numId w:val="15"/>
        </w:numPr>
        <w:suppressLineNumbers w:val="0"/>
        <w:spacing w:before="0" w:beforeAutospacing="1" w:after="0" w:afterAutospacing="1"/>
        <w:ind w:left="720" w:hanging="360"/>
      </w:pPr>
      <w:r>
        <w:t xml:space="preserve">Analysis of monthly sales trends </w:t>
      </w:r>
    </w:p>
    <w:p w14:paraId="5394476D">
      <w:pPr>
        <w:keepNext w:val="0"/>
        <w:keepLines w:val="0"/>
        <w:widowControl/>
        <w:numPr>
          <w:ilvl w:val="0"/>
          <w:numId w:val="15"/>
        </w:numPr>
        <w:suppressLineNumbers w:val="0"/>
        <w:spacing w:before="0" w:beforeAutospacing="1" w:after="0" w:afterAutospacing="1"/>
        <w:ind w:left="720" w:hanging="360"/>
      </w:pPr>
      <w:r>
        <w:t xml:space="preserve">Understanding of customer contribution </w:t>
      </w:r>
    </w:p>
    <w:p w14:paraId="2C9C4503">
      <w:pPr>
        <w:pStyle w:val="15"/>
        <w:keepNext w:val="0"/>
        <w:keepLines w:val="0"/>
        <w:widowControl/>
        <w:suppressLineNumbers w:val="0"/>
      </w:pPr>
      <w:r>
        <w:t>Interactive features allow users to explore data dynamically, improving usability and analysis.</w:t>
      </w:r>
    </w:p>
    <w:p w14:paraId="4BDA0996">
      <w:pPr>
        <w:pStyle w:val="15"/>
        <w:keepNext w:val="0"/>
        <w:keepLines w:val="0"/>
        <w:widowControl/>
        <w:suppressLineNumbers w:val="0"/>
      </w:pPr>
      <w:r>
        <w:t>From a technical perspective, the project demonstrates effective use of:</w:t>
      </w:r>
    </w:p>
    <w:p w14:paraId="79D5307B">
      <w:pPr>
        <w:keepNext w:val="0"/>
        <w:keepLines w:val="0"/>
        <w:widowControl/>
        <w:numPr>
          <w:ilvl w:val="0"/>
          <w:numId w:val="16"/>
        </w:numPr>
        <w:suppressLineNumbers w:val="0"/>
        <w:spacing w:before="0" w:beforeAutospacing="1" w:after="0" w:afterAutospacing="1"/>
        <w:ind w:left="720" w:hanging="360"/>
      </w:pPr>
      <w:r>
        <w:t xml:space="preserve">Power Query for preprocessing </w:t>
      </w:r>
    </w:p>
    <w:p w14:paraId="629B2AFF">
      <w:pPr>
        <w:keepNext w:val="0"/>
        <w:keepLines w:val="0"/>
        <w:widowControl/>
        <w:numPr>
          <w:ilvl w:val="0"/>
          <w:numId w:val="16"/>
        </w:numPr>
        <w:suppressLineNumbers w:val="0"/>
        <w:spacing w:before="0" w:beforeAutospacing="1" w:after="0" w:afterAutospacing="1"/>
        <w:ind w:left="720" w:hanging="360"/>
      </w:pPr>
      <w:r>
        <w:t xml:space="preserve">Data modeling for relationships </w:t>
      </w:r>
    </w:p>
    <w:p w14:paraId="4E7FFF49">
      <w:pPr>
        <w:keepNext w:val="0"/>
        <w:keepLines w:val="0"/>
        <w:widowControl/>
        <w:numPr>
          <w:ilvl w:val="0"/>
          <w:numId w:val="16"/>
        </w:numPr>
        <w:suppressLineNumbers w:val="0"/>
        <w:spacing w:before="0" w:beforeAutospacing="1" w:after="0" w:afterAutospacing="1"/>
        <w:ind w:left="720" w:hanging="360"/>
      </w:pPr>
      <w:r>
        <w:t xml:space="preserve">DAX for calculations </w:t>
      </w:r>
    </w:p>
    <w:p w14:paraId="2890644C">
      <w:pPr>
        <w:pStyle w:val="10"/>
      </w:pPr>
    </w:p>
    <w:p w14:paraId="00C66B76">
      <w:pPr>
        <w:pStyle w:val="10"/>
        <w:rPr>
          <w:rFonts w:hint="default"/>
          <w:lang w:val="en-IN"/>
        </w:rPr>
        <w:sectPr>
          <w:footerReference r:id="rId7" w:type="default"/>
          <w:pgSz w:w="12240" w:h="15840"/>
          <w:pgMar w:top="1420" w:right="1080" w:bottom="1160" w:left="1440" w:header="0" w:footer="971" w:gutter="0"/>
          <w:pgNumType w:fmt="decimal"/>
          <w:cols w:space="720" w:num="1"/>
        </w:sectPr>
      </w:pPr>
      <w:r>
        <w:rPr>
          <w:rFonts w:hint="default"/>
          <w:lang w:val="en-IN"/>
        </w:rPr>
        <w:drawing>
          <wp:inline distT="0" distB="0" distL="114300" distR="114300">
            <wp:extent cx="6168390" cy="3481070"/>
            <wp:effectExtent l="0" t="0" r="3810" b="8890"/>
            <wp:docPr id="14" name="Picture 14" descr="Screenshot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33)"/>
                    <pic:cNvPicPr>
                      <a:picLocks noChangeAspect="1"/>
                    </pic:cNvPicPr>
                  </pic:nvPicPr>
                  <pic:blipFill>
                    <a:blip r:embed="rId16"/>
                    <a:stretch>
                      <a:fillRect/>
                    </a:stretch>
                  </pic:blipFill>
                  <pic:spPr>
                    <a:xfrm>
                      <a:off x="0" y="0"/>
                      <a:ext cx="6168390" cy="3481070"/>
                    </a:xfrm>
                    <a:prstGeom prst="rect">
                      <a:avLst/>
                    </a:prstGeom>
                  </pic:spPr>
                </pic:pic>
              </a:graphicData>
            </a:graphic>
          </wp:inline>
        </w:drawing>
      </w:r>
    </w:p>
    <w:p w14:paraId="66B36350">
      <w:pPr>
        <w:pStyle w:val="2"/>
        <w:spacing w:before="394"/>
        <w:ind w:left="640" w:firstLine="2856" w:firstLineChars="0"/>
        <w:jc w:val="both"/>
        <w:rPr>
          <w:spacing w:val="-2"/>
        </w:rPr>
      </w:pPr>
      <w:r>
        <mc:AlternateContent>
          <mc:Choice Requires="wps">
            <w:drawing>
              <wp:anchor distT="0" distB="0" distL="0" distR="0" simplePos="0" relativeHeight="251668480" behindDoc="1" locked="0" layoutInCell="1" allowOverlap="1">
                <wp:simplePos x="0" y="0"/>
                <wp:positionH relativeFrom="page">
                  <wp:posOffset>548640</wp:posOffset>
                </wp:positionH>
                <wp:positionV relativeFrom="page">
                  <wp:posOffset>487680</wp:posOffset>
                </wp:positionV>
                <wp:extent cx="6951345" cy="9435465"/>
                <wp:effectExtent l="0" t="0" r="0" b="0"/>
                <wp:wrapNone/>
                <wp:docPr id="52" name="Graphic 52"/>
                <wp:cNvGraphicFramePr/>
                <a:graphic xmlns:a="http://schemas.openxmlformats.org/drawingml/2006/main">
                  <a:graphicData uri="http://schemas.microsoft.com/office/word/2010/wordprocessingShape">
                    <wps:wsp>
                      <wps:cNvSpPr/>
                      <wps:spPr>
                        <a:xfrm>
                          <a:off x="0" y="0"/>
                          <a:ext cx="6951345" cy="9435465"/>
                        </a:xfrm>
                        <a:custGeom>
                          <a:avLst/>
                          <a:gdLst/>
                          <a:ahLst/>
                          <a:cxnLst/>
                          <a:rect l="l" t="t" r="r" b="b"/>
                          <a:pathLst>
                            <a:path w="6951345" h="9435465">
                              <a:moveTo>
                                <a:pt x="0" y="0"/>
                              </a:moveTo>
                              <a:lnTo>
                                <a:pt x="6951121" y="0"/>
                              </a:lnTo>
                              <a:lnTo>
                                <a:pt x="6951121" y="9435307"/>
                              </a:lnTo>
                              <a:lnTo>
                                <a:pt x="0" y="9435307"/>
                              </a:lnTo>
                              <a:lnTo>
                                <a:pt x="0" y="0"/>
                              </a:lnTo>
                              <a:close/>
                            </a:path>
                          </a:pathLst>
                        </a:custGeom>
                        <a:ln w="35844">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43.2pt;margin-top:38.4pt;height:742.95pt;width:547.35pt;mso-position-horizontal-relative:page;mso-position-vertical-relative:page;z-index:-251648000;mso-width-relative:page;mso-height-relative:page;" filled="f" stroked="t" coordsize="6951345,9435465" o:gfxdata="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4hi0NkAAAALAQAADwAAAAAAAAABACAAAAAiAAAAZHJz&#10;L2Rvd25yZXYueG1sUEsBAhQAFAAAAAgAh07iQAr3oBA8AgAAFAUAAA4AAAAAAAAAAQAgAAAAKAEA&#10;AGRycy9lMm9Eb2MueG1sUEsFBgAAAAAGAAYAWQEAANYFAAAAAA==&#10;" path="m0,0l6951121,0,6951121,9435307,0,9435307,0,0xe">
                <v:fill on="f" focussize="0,0"/>
                <v:stroke weight="2.82236220472441pt" color="#000000" joinstyle="round"/>
                <v:imagedata o:title=""/>
                <o:lock v:ext="edit" aspectratio="f"/>
                <v:textbox inset="0mm,0mm,0mm,0mm"/>
              </v:shape>
            </w:pict>
          </mc:Fallback>
        </mc:AlternateContent>
      </w:r>
      <w:r>
        <w:rPr>
          <w:spacing w:val="-2"/>
        </w:rPr>
        <w:t>CONCLUSION</w:t>
      </w:r>
    </w:p>
    <w:p w14:paraId="066ED158">
      <w:pPr>
        <w:pStyle w:val="2"/>
        <w:spacing w:before="394"/>
        <w:ind w:left="640"/>
        <w:rPr>
          <w:spacing w:val="-2"/>
        </w:rPr>
      </w:pPr>
    </w:p>
    <w:p w14:paraId="3D49738A">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mini-project successfully demonstrates the power of Microsoft Power BI as a business intelligence and data visualization tool. The Sales Performance and Budget Analysis Dashboard developed in this project provides a comprehensive, interactive, and visually rich analytical solution that enables stakeholders to monitor sales performance, track budget adherence, and identify variance trends across multiple dimensions.</w:t>
      </w:r>
    </w:p>
    <w:p w14:paraId="226DF54E">
      <w:pPr>
        <w:spacing w:before="60" w:after="40" w:line="360" w:lineRule="auto"/>
        <w:rPr>
          <w:rFonts w:hint="default" w:ascii="Times New Roman" w:hAnsi="Times New Roman" w:cs="Times New Roman"/>
          <w:sz w:val="24"/>
          <w:szCs w:val="24"/>
        </w:rPr>
      </w:pPr>
    </w:p>
    <w:p w14:paraId="76DA44DC">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project covered the complete lifecycle of a Power BI report — from raw data collection and ETL processing in Power Query, through relational data modelling using a Star Schema, to the creation of DAX measures for computed KPIs, and finally the design of a polished single-page dashboard. The dashboard's interactivity through cross-filtering and drill-down capabilities significantly enhances its utility for business users.</w:t>
      </w:r>
    </w:p>
    <w:p w14:paraId="13612157">
      <w:pPr>
        <w:spacing w:before="60" w:after="40" w:line="360" w:lineRule="auto"/>
        <w:rPr>
          <w:rFonts w:hint="default" w:ascii="Times New Roman" w:hAnsi="Times New Roman" w:cs="Times New Roman"/>
          <w:sz w:val="24"/>
          <w:szCs w:val="24"/>
        </w:rPr>
      </w:pPr>
    </w:p>
    <w:p w14:paraId="34A3B98A">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project met all stated objectives: the four KPI cards accurately display Total Sales, Total Budget, Variance, and Variance%; all seven chart types render correctly with their respective data fields; and the dashboard is fully interactive. The visual design ensures that both technical and non-technical users can derive insights quickly and effectively.</w:t>
      </w:r>
    </w:p>
    <w:p w14:paraId="10322378">
      <w:pPr>
        <w:spacing w:before="60" w:after="40" w:line="360" w:lineRule="auto"/>
        <w:rPr>
          <w:rFonts w:hint="default" w:ascii="Times New Roman" w:hAnsi="Times New Roman" w:cs="Times New Roman"/>
          <w:sz w:val="24"/>
          <w:szCs w:val="24"/>
        </w:rPr>
      </w:pPr>
    </w:p>
    <w:p w14:paraId="389DA1E5">
      <w:p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Future enhancements could include adding row-level security (RLS) for multi-user environments, publishing the report to Power BI Service for cloud-based sharing, integrating real-time data sources via DirectQuery, and expanding the dashboard to multiple pages with a navigation menu for deeper analysis of individual dimensions.</w:t>
      </w:r>
    </w:p>
    <w:p w14:paraId="44DF2529">
      <w:r>
        <w:br w:type="page"/>
      </w:r>
      <w:bookmarkStart w:id="0" w:name="_GoBack"/>
      <w:bookmarkEnd w:id="0"/>
    </w:p>
    <w:p w14:paraId="1AF432D2">
      <w:pPr>
        <w:pStyle w:val="2"/>
        <w:ind w:firstLine="2701" w:firstLineChars="750"/>
        <w:jc w:val="both"/>
      </w:pPr>
      <w:r>
        <mc:AlternateContent>
          <mc:Choice Requires="wps">
            <w:drawing>
              <wp:anchor distT="0" distB="0" distL="0" distR="0" simplePos="0" relativeHeight="251669504" behindDoc="1" locked="0" layoutInCell="1" allowOverlap="1">
                <wp:simplePos x="0" y="0"/>
                <wp:positionH relativeFrom="page">
                  <wp:posOffset>548640</wp:posOffset>
                </wp:positionH>
                <wp:positionV relativeFrom="page">
                  <wp:posOffset>363220</wp:posOffset>
                </wp:positionV>
                <wp:extent cx="6951345" cy="9331325"/>
                <wp:effectExtent l="0" t="0" r="0" b="0"/>
                <wp:wrapNone/>
                <wp:docPr id="54" name="Graphic 54"/>
                <wp:cNvGraphicFramePr/>
                <a:graphic xmlns:a="http://schemas.openxmlformats.org/drawingml/2006/main">
                  <a:graphicData uri="http://schemas.microsoft.com/office/word/2010/wordprocessingShape">
                    <wps:wsp>
                      <wps:cNvSpPr/>
                      <wps:spPr>
                        <a:xfrm>
                          <a:off x="0" y="0"/>
                          <a:ext cx="6951345" cy="9331325"/>
                        </a:xfrm>
                        <a:custGeom>
                          <a:avLst/>
                          <a:gdLst/>
                          <a:ahLst/>
                          <a:cxnLst/>
                          <a:rect l="l" t="t" r="r" b="b"/>
                          <a:pathLst>
                            <a:path w="6951345" h="9331325">
                              <a:moveTo>
                                <a:pt x="0" y="0"/>
                              </a:moveTo>
                              <a:lnTo>
                                <a:pt x="6951121" y="0"/>
                              </a:lnTo>
                              <a:lnTo>
                                <a:pt x="6951121" y="9330997"/>
                              </a:lnTo>
                              <a:lnTo>
                                <a:pt x="0" y="9330997"/>
                              </a:lnTo>
                              <a:lnTo>
                                <a:pt x="0" y="0"/>
                              </a:lnTo>
                              <a:close/>
                            </a:path>
                          </a:pathLst>
                        </a:custGeom>
                        <a:ln w="35645">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43.2pt;margin-top:28.6pt;height:734.75pt;width:547.35pt;mso-position-horizontal-relative:page;mso-position-vertical-relative:page;z-index:-251646976;mso-width-relative:page;mso-height-relative:page;" filled="f" stroked="t" coordsize="6951345,9331325" o:gfxdata="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G8NJc2QAAAAsBAAAPAAAAAAAAAAEAIAAAACIAAABkcnMv&#10;ZG93bnJldi54bWxQSwECFAAUAAAACACHTuJARwtbuDsCAAAUBQAADgAAAAAAAAABACAAAAAoAQAA&#10;ZHJzL2Uyb0RvYy54bWxQSwUGAAAAAAYABgBZAQAA1QUAAAAA&#10;" path="m0,0l6951121,0,6951121,9330997,0,9330997,0,0xe">
                <v:fill on="f" focussize="0,0"/>
                <v:stroke weight="2.80669291338583pt" color="#000000" joinstyle="round"/>
                <v:imagedata o:title=""/>
                <o:lock v:ext="edit" aspectratio="f"/>
                <v:textbox inset="0mm,0mm,0mm,0mm"/>
              </v:shape>
            </w:pict>
          </mc:Fallback>
        </mc:AlternateContent>
      </w:r>
      <w:r>
        <w:rPr>
          <w:spacing w:val="-2"/>
        </w:rPr>
        <w:t>REFERENCES</w:t>
      </w:r>
    </w:p>
    <w:p w14:paraId="57E20272">
      <w:pPr>
        <w:pStyle w:val="10"/>
        <w:spacing w:before="241"/>
        <w:rPr>
          <w:b/>
          <w:sz w:val="36"/>
        </w:rPr>
      </w:pPr>
    </w:p>
    <w:p w14:paraId="157BEE20">
      <w:pPr>
        <w:pStyle w:val="15"/>
        <w:keepNext w:val="0"/>
        <w:keepLines w:val="0"/>
        <w:widowControl/>
        <w:numPr>
          <w:ilvl w:val="0"/>
          <w:numId w:val="17"/>
        </w:numPr>
        <w:suppressLineNumbers w:val="0"/>
        <w:ind w:right="0" w:rightChars="0"/>
        <w:rPr>
          <w:rStyle w:val="11"/>
        </w:rPr>
      </w:pPr>
      <w:r>
        <w:t xml:space="preserve">Microsoft Corporation. (2024). </w:t>
      </w:r>
      <w:r>
        <w:rPr>
          <w:rStyle w:val="11"/>
        </w:rPr>
        <w:t>Power BI Documentation</w:t>
      </w:r>
      <w:r>
        <w:t>. Retrieved from</w:t>
      </w:r>
      <w:r>
        <w:br w:type="textWrapping"/>
      </w:r>
      <w:r>
        <w:fldChar w:fldCharType="begin"/>
      </w:r>
      <w:r>
        <w:instrText xml:space="preserve"> HYPERLINK "https://docs.microsoft.com/en-us/power-bi/" \t "_new" </w:instrText>
      </w:r>
      <w:r>
        <w:fldChar w:fldCharType="separate"/>
      </w:r>
      <w:r>
        <w:rPr>
          <w:rStyle w:val="14"/>
        </w:rPr>
        <w:t>https://docs.microsoft.com/en-us/power-bi/</w:t>
      </w:r>
      <w:r>
        <w:fldChar w:fldCharType="end"/>
      </w:r>
      <w:r>
        <w:br w:type="textWrapping"/>
      </w:r>
      <w:r>
        <w:rPr>
          <w:rStyle w:val="11"/>
        </w:rPr>
        <w:t>(Reference for Power BI features, dashboard creation, and data visualization techniques)</w:t>
      </w:r>
    </w:p>
    <w:p w14:paraId="2CB13765">
      <w:pPr>
        <w:pStyle w:val="15"/>
        <w:keepNext w:val="0"/>
        <w:keepLines w:val="0"/>
        <w:widowControl/>
        <w:numPr>
          <w:ilvl w:val="0"/>
          <w:numId w:val="0"/>
        </w:numPr>
        <w:suppressLineNumbers w:val="0"/>
        <w:ind w:right="0" w:rightChars="0"/>
        <w:rPr>
          <w:rStyle w:val="11"/>
        </w:rPr>
      </w:pPr>
    </w:p>
    <w:p w14:paraId="6D9D521F">
      <w:pPr>
        <w:pStyle w:val="15"/>
        <w:keepNext w:val="0"/>
        <w:keepLines w:val="0"/>
        <w:widowControl/>
        <w:numPr>
          <w:ilvl w:val="0"/>
          <w:numId w:val="17"/>
        </w:numPr>
        <w:suppressLineNumbers w:val="0"/>
        <w:ind w:left="0" w:leftChars="0" w:right="0" w:rightChars="0" w:firstLine="0" w:firstLineChars="0"/>
      </w:pPr>
      <w:r>
        <w:t xml:space="preserve">Ferrari, A., &amp; Russo, M. (2019). </w:t>
      </w:r>
      <w:r>
        <w:rPr>
          <w:rStyle w:val="11"/>
        </w:rPr>
        <w:t>The Definitive Guide to DAX: Business Intelligence for Microsoft Power BI, SQL Server Analysis Services, and Excel</w:t>
      </w:r>
      <w:r>
        <w:t>. Microsoft Press.</w:t>
      </w:r>
      <w:r>
        <w:br w:type="textWrapping"/>
      </w:r>
      <w:r>
        <w:rPr>
          <w:rStyle w:val="11"/>
        </w:rPr>
        <w:t>(Used for understanding and implementing DAX calculations and measures)</w:t>
      </w:r>
    </w:p>
    <w:p w14:paraId="0B3D1A13">
      <w:pPr>
        <w:pStyle w:val="15"/>
        <w:keepNext w:val="0"/>
        <w:keepLines w:val="0"/>
        <w:widowControl/>
        <w:numPr>
          <w:ilvl w:val="0"/>
          <w:numId w:val="0"/>
        </w:numPr>
        <w:suppressLineNumbers w:val="0"/>
        <w:ind w:leftChars="0" w:right="0" w:rightChars="0"/>
      </w:pPr>
    </w:p>
    <w:p w14:paraId="5C59AFC2">
      <w:pPr>
        <w:pStyle w:val="15"/>
        <w:keepNext w:val="0"/>
        <w:keepLines w:val="0"/>
        <w:widowControl/>
        <w:numPr>
          <w:ilvl w:val="0"/>
          <w:numId w:val="17"/>
        </w:numPr>
        <w:suppressLineNumbers w:val="0"/>
        <w:ind w:left="0" w:leftChars="0" w:right="0" w:rightChars="0" w:firstLine="0" w:firstLineChars="0"/>
      </w:pPr>
      <w:r>
        <w:t xml:space="preserve"> Microsoft Corporation. (2024). </w:t>
      </w:r>
      <w:r>
        <w:rPr>
          <w:rStyle w:val="11"/>
        </w:rPr>
        <w:t>Power Query M Language Reference</w:t>
      </w:r>
      <w:r>
        <w:t>. Retrieved from</w:t>
      </w:r>
      <w:r>
        <w:br w:type="textWrapping"/>
      </w:r>
      <w:r>
        <w:fldChar w:fldCharType="begin"/>
      </w:r>
      <w:r>
        <w:instrText xml:space="preserve"> HYPERLINK "https://docs.microsoft.com/en-us/powerquery-m/" \t "_new" </w:instrText>
      </w:r>
      <w:r>
        <w:fldChar w:fldCharType="separate"/>
      </w:r>
      <w:r>
        <w:rPr>
          <w:rStyle w:val="14"/>
        </w:rPr>
        <w:t>https://docs.microsoft.com/en-us/powerquery-m/</w:t>
      </w:r>
      <w:r>
        <w:fldChar w:fldCharType="end"/>
      </w:r>
      <w:r>
        <w:br w:type="textWrapping"/>
      </w:r>
      <w:r>
        <w:rPr>
          <w:rStyle w:val="11"/>
        </w:rPr>
        <w:t>(Reference for data cleaning, transformation, and preprocessing techniques)</w:t>
      </w:r>
    </w:p>
    <w:p w14:paraId="001A954A">
      <w:pPr>
        <w:pStyle w:val="15"/>
        <w:keepNext w:val="0"/>
        <w:keepLines w:val="0"/>
        <w:widowControl/>
        <w:numPr>
          <w:ilvl w:val="0"/>
          <w:numId w:val="0"/>
        </w:numPr>
        <w:suppressLineNumbers w:val="0"/>
        <w:ind w:leftChars="0" w:right="0" w:rightChars="0"/>
      </w:pPr>
    </w:p>
    <w:p w14:paraId="1CAD841F">
      <w:pPr>
        <w:pStyle w:val="15"/>
        <w:keepNext w:val="0"/>
        <w:keepLines w:val="0"/>
        <w:widowControl/>
        <w:numPr>
          <w:ilvl w:val="0"/>
          <w:numId w:val="17"/>
        </w:numPr>
        <w:suppressLineNumbers w:val="0"/>
        <w:ind w:left="0" w:leftChars="0" w:firstLine="0" w:firstLineChars="0"/>
      </w:pPr>
      <w:r>
        <w:t xml:space="preserve"> Clark, P. (2022). </w:t>
      </w:r>
      <w:r>
        <w:rPr>
          <w:rStyle w:val="11"/>
        </w:rPr>
        <w:t>Microsoft Power BI Quick Start Guide</w:t>
      </w:r>
      <w:r>
        <w:t>. Packt Publishing.</w:t>
      </w:r>
      <w:r>
        <w:br w:type="textWrapping"/>
      </w:r>
      <w:r>
        <w:rPr>
          <w:rStyle w:val="11"/>
        </w:rPr>
        <w:t>(Used for learning dashboard development and visualization best practices)</w:t>
      </w:r>
    </w:p>
    <w:p w14:paraId="7FC5DC74">
      <w:pPr>
        <w:pStyle w:val="15"/>
        <w:keepNext w:val="0"/>
        <w:keepLines w:val="0"/>
        <w:widowControl/>
        <w:numPr>
          <w:ilvl w:val="0"/>
          <w:numId w:val="0"/>
        </w:numPr>
        <w:suppressLineNumbers w:val="0"/>
        <w:ind w:leftChars="0" w:right="0" w:rightChars="0"/>
      </w:pPr>
    </w:p>
    <w:p w14:paraId="28E4F417">
      <w:pPr>
        <w:pStyle w:val="15"/>
        <w:keepNext w:val="0"/>
        <w:keepLines w:val="0"/>
        <w:widowControl/>
        <w:numPr>
          <w:ilvl w:val="0"/>
          <w:numId w:val="17"/>
        </w:numPr>
        <w:suppressLineNumbers w:val="0"/>
        <w:ind w:left="0" w:leftChars="0" w:firstLine="0" w:firstLineChars="0"/>
      </w:pPr>
      <w:r>
        <w:t xml:space="preserve">Kaggle. (2024). </w:t>
      </w:r>
      <w:r>
        <w:rPr>
          <w:rStyle w:val="11"/>
        </w:rPr>
        <w:t>Sales Dataset for Data Analysis</w:t>
      </w:r>
      <w:r>
        <w:t>. Retrieved from</w:t>
      </w:r>
      <w:r>
        <w:br w:type="textWrapping"/>
      </w:r>
      <w:r>
        <w:fldChar w:fldCharType="begin"/>
      </w:r>
      <w:r>
        <w:instrText xml:space="preserve"> HYPERLINK "https://www.kaggle.com/" \t "_new" </w:instrText>
      </w:r>
      <w:r>
        <w:fldChar w:fldCharType="separate"/>
      </w:r>
      <w:r>
        <w:rPr>
          <w:rStyle w:val="14"/>
        </w:rPr>
        <w:t>https://www.kaggle.com/</w:t>
      </w:r>
      <w:r>
        <w:fldChar w:fldCharType="end"/>
      </w:r>
      <w:r>
        <w:br w:type="textWrapping"/>
      </w:r>
      <w:r>
        <w:rPr>
          <w:rStyle w:val="11"/>
        </w:rPr>
        <w:t>(Used as the primary source for sales data including category, product, and customer details)</w:t>
      </w:r>
    </w:p>
    <w:p w14:paraId="1C00CDD2">
      <w:pPr>
        <w:pStyle w:val="15"/>
        <w:keepNext w:val="0"/>
        <w:keepLines w:val="0"/>
        <w:widowControl/>
        <w:numPr>
          <w:ilvl w:val="0"/>
          <w:numId w:val="0"/>
        </w:numPr>
        <w:suppressLineNumbers w:val="0"/>
        <w:ind w:leftChars="0" w:right="0" w:rightChars="0"/>
      </w:pPr>
    </w:p>
    <w:p w14:paraId="3DEB6982">
      <w:pPr>
        <w:pStyle w:val="15"/>
        <w:keepNext w:val="0"/>
        <w:keepLines w:val="0"/>
        <w:widowControl/>
        <w:numPr>
          <w:ilvl w:val="0"/>
          <w:numId w:val="17"/>
        </w:numPr>
        <w:suppressLineNumbers w:val="0"/>
        <w:ind w:left="0" w:leftChars="0" w:firstLine="0" w:firstLineChars="0"/>
      </w:pPr>
      <w:r>
        <w:t xml:space="preserve">Microsoft Learn. (2024). </w:t>
      </w:r>
      <w:r>
        <w:rPr>
          <w:rStyle w:val="11"/>
        </w:rPr>
        <w:t>Create Reports and Dashboards in Power BI</w:t>
      </w:r>
      <w:r>
        <w:t>. Retrieved from</w:t>
      </w:r>
      <w:r>
        <w:br w:type="textWrapping"/>
      </w:r>
      <w:r>
        <w:fldChar w:fldCharType="begin"/>
      </w:r>
      <w:r>
        <w:instrText xml:space="preserve"> HYPERLINK "https://learn.microsoft.com/en-us/training/powerplatform/power-bi/" \t "_new" </w:instrText>
      </w:r>
      <w:r>
        <w:fldChar w:fldCharType="separate"/>
      </w:r>
      <w:r>
        <w:rPr>
          <w:rStyle w:val="14"/>
        </w:rPr>
        <w:t>https://learn.microsoft.com/en-us/training/powerplatform/power-bi/</w:t>
      </w:r>
      <w:r>
        <w:fldChar w:fldCharType="end"/>
      </w:r>
      <w:r>
        <w:br w:type="textWrapping"/>
      </w:r>
      <w:r>
        <w:rPr>
          <w:rStyle w:val="11"/>
        </w:rPr>
        <w:t>(Reference for building interactive dashboards and reports)</w:t>
      </w:r>
    </w:p>
    <w:p w14:paraId="79D54F00">
      <w:pPr>
        <w:pStyle w:val="15"/>
        <w:keepNext w:val="0"/>
        <w:keepLines w:val="0"/>
        <w:widowControl/>
        <w:numPr>
          <w:ilvl w:val="0"/>
          <w:numId w:val="0"/>
        </w:numPr>
        <w:suppressLineNumbers w:val="0"/>
        <w:ind w:leftChars="0" w:right="0" w:rightChars="0"/>
      </w:pPr>
    </w:p>
    <w:p w14:paraId="7E829D1F">
      <w:pPr>
        <w:pStyle w:val="15"/>
        <w:keepNext w:val="0"/>
        <w:keepLines w:val="0"/>
        <w:widowControl/>
        <w:numPr>
          <w:ilvl w:val="0"/>
          <w:numId w:val="17"/>
        </w:numPr>
        <w:suppressLineNumbers w:val="0"/>
        <w:ind w:left="0" w:leftChars="0" w:firstLine="0" w:firstLineChars="0"/>
      </w:pPr>
      <w:r>
        <w:t xml:space="preserve">Tableau. (2024). </w:t>
      </w:r>
      <w:r>
        <w:rPr>
          <w:rStyle w:val="11"/>
        </w:rPr>
        <w:t>Data Visualization Best Practices</w:t>
      </w:r>
      <w:r>
        <w:t>. Retrieved from</w:t>
      </w:r>
      <w:r>
        <w:br w:type="textWrapping"/>
      </w:r>
      <w:r>
        <w:fldChar w:fldCharType="begin"/>
      </w:r>
      <w:r>
        <w:instrText xml:space="preserve"> HYPERLINK "https://www.tableau.com/learn/articles/data-visualization" \t "_new" </w:instrText>
      </w:r>
      <w:r>
        <w:fldChar w:fldCharType="separate"/>
      </w:r>
      <w:r>
        <w:rPr>
          <w:rStyle w:val="14"/>
        </w:rPr>
        <w:t>https://www.tableau.com/learn/articles/data-visualization</w:t>
      </w:r>
      <w:r>
        <w:fldChar w:fldCharType="end"/>
      </w:r>
      <w:r>
        <w:br w:type="textWrapping"/>
      </w:r>
      <w:r>
        <w:rPr>
          <w:rStyle w:val="11"/>
        </w:rPr>
        <w:t>(Used for understanding visualization principles and dashboard design techniques)</w:t>
      </w:r>
    </w:p>
    <w:p w14:paraId="30045B1A">
      <w:pPr>
        <w:pStyle w:val="19"/>
        <w:numPr>
          <w:numId w:val="0"/>
        </w:numPr>
        <w:tabs>
          <w:tab w:val="left" w:pos="1079"/>
          <w:tab w:val="left" w:pos="1139"/>
        </w:tabs>
        <w:spacing w:before="138" w:after="0" w:line="360" w:lineRule="auto"/>
        <w:ind w:right="2474" w:rightChars="0"/>
        <w:jc w:val="left"/>
        <w:rPr>
          <w:i/>
          <w:sz w:val="24"/>
        </w:rPr>
      </w:pPr>
    </w:p>
    <w:sectPr>
      <w:footerReference r:id="rId8" w:type="default"/>
      <w:pgSz w:w="12240" w:h="15840"/>
      <w:pgMar w:top="1020" w:right="1080" w:bottom="1180" w:left="1440" w:header="0" w:footer="98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1"/>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F7DD8">
    <w:pPr>
      <w:pStyle w:val="10"/>
      <w:spacing w:line="14"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posOffset>3021330</wp:posOffset>
              </wp:positionH>
              <wp:positionV relativeFrom="paragraph">
                <wp:posOffset>-171450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33A6FF">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7.9pt;margin-top:-13.5pt;height:144pt;width:144pt;mso-position-horizontal-relative:margin;mso-wrap-style:none;z-index:251666432;mso-width-relative:page;mso-height-relative:page;" filled="f" stroked="f" coordsize="21600,21600" o:gfxdata="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28sY&#10;fdgAAAALAQAADwAAAAAAAAABACAAAAAiAAAAZHJzL2Rvd25yZXYueG1sUEsBAhQAFAAAAAgAh07i&#10;QG1tsIzNAgAAJQYAAA4AAAAAAAAAAQAgAAAAJwEAAGRycy9lMm9Eb2MueG1sUEsFBgAAAAAGAAYA&#10;WQEAAGYGAAAAAA==&#10;">
              <v:fill on="f" focussize="0,0"/>
              <v:stroke on="f" weight="0.5pt"/>
              <v:imagedata o:title=""/>
              <o:lock v:ext="edit" aspectratio="f"/>
              <v:textbox inset="0mm,0mm,0mm,0mm" style="mso-fit-shape-to-text:t;">
                <w:txbxContent>
                  <w:p w14:paraId="1C33A6FF">
                    <w:pPr>
                      <w:pStyle w:val="12"/>
                    </w:pPr>
                    <w:r>
                      <w:fldChar w:fldCharType="begin"/>
                    </w:r>
                    <w:r>
                      <w:instrText xml:space="preserve"> PAGE  \* MERGEFORMAT </w:instrText>
                    </w:r>
                    <w:r>
                      <w:fldChar w:fldCharType="separate"/>
                    </w:r>
                    <w:r>
                      <w:t>7</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3873500</wp:posOffset>
              </wp:positionH>
              <wp:positionV relativeFrom="page">
                <wp:posOffset>9464040</wp:posOffset>
              </wp:positionV>
              <wp:extent cx="101600" cy="194310"/>
              <wp:effectExtent l="0" t="0" r="0" b="0"/>
              <wp:wrapNone/>
              <wp:docPr id="23" name="Textbox 23"/>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275104DA">
                          <w:pPr>
                            <w:pStyle w:val="10"/>
                            <w:spacing w:before="10"/>
                            <w:ind w:left="20"/>
                          </w:pPr>
                        </w:p>
                      </w:txbxContent>
                    </wps:txbx>
                    <wps:bodyPr wrap="square" lIns="0" tIns="0" rIns="0" bIns="0" rtlCol="0">
                      <a:noAutofit/>
                    </wps:bodyPr>
                  </wps:wsp>
                </a:graphicData>
              </a:graphic>
            </wp:anchor>
          </w:drawing>
        </mc:Choice>
        <mc:Fallback>
          <w:pict>
            <v:shape id="Textbox 23" o:spid="_x0000_s1026" o:spt="202" type="#_x0000_t202" style="position:absolute;left:0pt;margin-left:305pt;margin-top:745.2pt;height:15.3pt;width:8pt;mso-position-horizontal-relative:page;mso-position-vertical-relative:page;z-index:-251657216;mso-width-relative:page;mso-height-relative:page;" filled="f" stroked="f" coordsize="21600,21600" o:gfxdata="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YmAsXaAAAADQEAAA8AAAAAAAAAAQAgAAAAIgAAAGRycy9kb3ducmV2LnhtbFBLAQIUABQAAAAI&#10;AIdO4kCfzXLzsgEAAHUDAAAOAAAAAAAAAAEAIAAAACkBAABkcnMvZTJvRG9jLnhtbFBLBQYAAAAA&#10;BgAGAFkBAABNBQAAAAA=&#10;">
              <v:fill on="f" focussize="0,0"/>
              <v:stroke on="f"/>
              <v:imagedata o:title=""/>
              <o:lock v:ext="edit" aspectratio="f"/>
              <v:textbox inset="0mm,0mm,0mm,0mm">
                <w:txbxContent>
                  <w:p w14:paraId="275104DA">
                    <w:pPr>
                      <w:pStyle w:val="10"/>
                      <w:spacing w:before="10"/>
                      <w:ind w:left="2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1BAE1">
    <w:pPr>
      <w:pStyle w:val="10"/>
      <w:spacing w:line="14" w:lineRule="auto"/>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CE8BCB">
                          <w:pPr>
                            <w:pStyle w:val="12"/>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58CE8BCB">
                    <w:pPr>
                      <w:pStyle w:val="12"/>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3873500</wp:posOffset>
              </wp:positionH>
              <wp:positionV relativeFrom="page">
                <wp:posOffset>9360535</wp:posOffset>
              </wp:positionV>
              <wp:extent cx="101600" cy="194310"/>
              <wp:effectExtent l="0" t="0" r="0" b="0"/>
              <wp:wrapNone/>
              <wp:docPr id="31" name="Textbox 31"/>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0D4B7081">
                          <w:pPr>
                            <w:pStyle w:val="10"/>
                            <w:spacing w:before="10"/>
                            <w:ind w:left="20"/>
                          </w:pPr>
                        </w:p>
                      </w:txbxContent>
                    </wps:txbx>
                    <wps:bodyPr wrap="square" lIns="0" tIns="0" rIns="0" bIns="0" rtlCol="0">
                      <a:noAutofit/>
                    </wps:bodyPr>
                  </wps:wsp>
                </a:graphicData>
              </a:graphic>
            </wp:anchor>
          </w:drawing>
        </mc:Choice>
        <mc:Fallback>
          <w:pict>
            <v:shape id="Textbox 31" o:spid="_x0000_s1026" o:spt="202" type="#_x0000_t202" style="position:absolute;left:0pt;margin-left:305pt;margin-top:737.05pt;height:15.3pt;width:8pt;mso-position-horizontal-relative:page;mso-position-vertical-relative:page;z-index:-251655168;mso-width-relative:page;mso-height-relative:page;" filled="f" stroked="f" coordsize="21600,21600" o:gfxdata="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y0FVjaAAAADQEAAA8AAAAAAAAAAQAgAAAAIgAAAGRycy9kb3ducmV2LnhtbFBLAQIUABQAAAAI&#10;AIdO4kCnhDxrsgEAAHUDAAAOAAAAAAAAAAEAIAAAACkBAABkcnMvZTJvRG9jLnhtbFBLBQYAAAAA&#10;BgAGAFkBAABNBQAAAAA=&#10;">
              <v:fill on="f" focussize="0,0"/>
              <v:stroke on="f"/>
              <v:imagedata o:title=""/>
              <o:lock v:ext="edit" aspectratio="f"/>
              <v:textbox inset="0mm,0mm,0mm,0mm">
                <w:txbxContent>
                  <w:p w14:paraId="0D4B7081">
                    <w:pPr>
                      <w:pStyle w:val="10"/>
                      <w:spacing w:before="10"/>
                      <w:ind w:left="2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9A78C">
    <w:pPr>
      <w:pStyle w:val="10"/>
      <w:spacing w:line="14" w:lineRule="auto"/>
      <w:rPr>
        <w:sz w:val="20"/>
      </w:rPr>
    </w:pPr>
    <w:r>
      <w:rPr>
        <w:sz w:val="20"/>
      </w:rPr>
      <mc:AlternateContent>
        <mc:Choice Requires="wps">
          <w:drawing>
            <wp:anchor distT="0" distB="0" distL="0" distR="0" simplePos="0" relativeHeight="251664384" behindDoc="0" locked="0" layoutInCell="1" allowOverlap="1">
              <wp:simplePos x="0" y="0"/>
              <wp:positionH relativeFrom="margin">
                <wp:align>center</wp:align>
              </wp:positionH>
              <wp:positionV relativeFrom="paragraph">
                <wp:posOffset>0</wp:posOffset>
              </wp:positionV>
              <wp:extent cx="228600" cy="194310"/>
              <wp:effectExtent l="0" t="0" r="0" b="0"/>
              <wp:wrapNone/>
              <wp:docPr id="41" name="Textbox 41"/>
              <wp:cNvGraphicFramePr/>
              <a:graphic xmlns:a="http://schemas.openxmlformats.org/drawingml/2006/main">
                <a:graphicData uri="http://schemas.microsoft.com/office/word/2010/wordprocessingShape">
                  <wps:wsp>
                    <wps:cNvSpPr txBox="1"/>
                    <wps:spPr>
                      <a:xfrm>
                        <a:off x="0" y="0"/>
                        <a:ext cx="228600" cy="194310"/>
                      </a:xfrm>
                      <a:prstGeom prst="rect">
                        <a:avLst/>
                      </a:prstGeom>
                    </wps:spPr>
                    <wps:txbx>
                      <w:txbxContent>
                        <w:p w14:paraId="47DA4F16">
                          <w:pPr>
                            <w:spacing w:before="12"/>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id="Textbox 41" o:spid="_x0000_s1026" o:spt="202" type="#_x0000_t202" style="position:absolute;left:0pt;margin-top:0pt;height:15.3pt;width:18pt;mso-position-horizontal:center;mso-position-horizontal-relative:margin;z-index:251664384;mso-width-relative:page;mso-height-relative:page;" filled="f" stroked="f" coordsize="21600,21600" o:gfxdata="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gMNkcNIA&#10;AAADAQAADwAAAAAAAAABACAAAAAiAAAAZHJzL2Rvd25yZXYueG1sUEsBAhQAFAAAAAgAh07iQN0x&#10;gOazAQAAdQMAAA4AAAAAAAAAAQAgAAAAIQEAAGRycy9lMm9Eb2MueG1sUEsFBgAAAAAGAAYAWQEA&#10;AEYFAAAAAA==&#10;">
              <v:fill on="f" focussize="0,0"/>
              <v:stroke on="f"/>
              <v:imagedata o:title=""/>
              <o:lock v:ext="edit" aspectratio="f"/>
              <v:textbox inset="0mm,0mm,0mm,0mm">
                <w:txbxContent>
                  <w:p w14:paraId="47DA4F16">
                    <w:pPr>
                      <w:spacing w:before="12"/>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F4174">
    <w:pPr>
      <w:pStyle w:val="10"/>
      <w:spacing w:line="14" w:lineRule="auto"/>
      <w:rPr>
        <w:sz w:val="20"/>
      </w:rP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9D8BFD">
                          <w:pPr>
                            <w:pStyle w:val="12"/>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639D8BFD">
                    <w:pPr>
                      <w:pStyle w:val="12"/>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3873500</wp:posOffset>
              </wp:positionH>
              <wp:positionV relativeFrom="page">
                <wp:posOffset>9290685</wp:posOffset>
              </wp:positionV>
              <wp:extent cx="177800" cy="194310"/>
              <wp:effectExtent l="0" t="0" r="0" b="0"/>
              <wp:wrapNone/>
              <wp:docPr id="53" name="Textbox 5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1698CA82">
                          <w:pPr>
                            <w:pStyle w:val="10"/>
                            <w:spacing w:before="10"/>
                          </w:pPr>
                        </w:p>
                      </w:txbxContent>
                    </wps:txbx>
                    <wps:bodyPr wrap="square" lIns="0" tIns="0" rIns="0" bIns="0" rtlCol="0">
                      <a:noAutofit/>
                    </wps:bodyPr>
                  </wps:wsp>
                </a:graphicData>
              </a:graphic>
            </wp:anchor>
          </w:drawing>
        </mc:Choice>
        <mc:Fallback>
          <w:pict>
            <v:shape id="Textbox 53" o:spid="_x0000_s1026" o:spt="202" type="#_x0000_t202" style="position:absolute;left:0pt;margin-left:305pt;margin-top:731.55pt;height:15.3pt;width:14pt;mso-position-horizontal-relative:page;mso-position-vertical-relative:page;z-index:-251651072;mso-width-relative:page;mso-height-relative:page;" filled="f" stroked="f" coordsize="21600,21600" o:gfxdata="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5gg22gAAAA0BAAAPAAAAAAAAAAEAIAAAACIAAABkcnMvZG93bnJldi54bWxQSwECFAAUAAAA&#10;CACHTuJAbaKMSbMBAAB1AwAADgAAAAAAAAABACAAAAApAQAAZHJzL2Uyb0RvYy54bWxQSwUGAAAA&#10;AAYABgBZAQAATgUAAAAA&#10;">
              <v:fill on="f" focussize="0,0"/>
              <v:stroke on="f"/>
              <v:imagedata o:title=""/>
              <o:lock v:ext="edit" aspectratio="f"/>
              <v:textbox inset="0mm,0mm,0mm,0mm">
                <w:txbxContent>
                  <w:p w14:paraId="1698CA82">
                    <w:pPr>
                      <w:pStyle w:val="10"/>
                      <w:spacing w:before="1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075A1"/>
    <w:multiLevelType w:val="multilevel"/>
    <w:tmpl w:val="888075A1"/>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
    <w:nsid w:val="96B6C626"/>
    <w:multiLevelType w:val="multilevel"/>
    <w:tmpl w:val="96B6C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E306ED"/>
    <w:multiLevelType w:val="multilevel"/>
    <w:tmpl w:val="B5E306ED"/>
    <w:lvl w:ilvl="0" w:tentative="0">
      <w:start w:val="5"/>
      <w:numFmt w:val="decimal"/>
      <w:lvlText w:val="%1"/>
      <w:lvlJc w:val="left"/>
      <w:pPr>
        <w:ind w:left="517" w:hanging="300"/>
        <w:jc w:val="left"/>
      </w:pPr>
      <w:rPr>
        <w:rFonts w:hint="default"/>
        <w:lang w:val="en-US" w:eastAsia="en-US" w:bidi="ar-SA"/>
      </w:rPr>
    </w:lvl>
    <w:lvl w:ilvl="1" w:tentative="0">
      <w:start w:val="1"/>
      <w:numFmt w:val="decimal"/>
      <w:lvlText w:val="%1.%2"/>
      <w:lvlJc w:val="left"/>
      <w:pPr>
        <w:ind w:left="517" w:hanging="300"/>
        <w:jc w:val="left"/>
      </w:pPr>
      <w:rPr>
        <w:rFonts w:hint="default"/>
        <w:spacing w:val="0"/>
        <w:w w:val="100"/>
        <w:lang w:val="en-US" w:eastAsia="en-US" w:bidi="ar-SA"/>
      </w:rPr>
    </w:lvl>
    <w:lvl w:ilvl="2" w:tentative="0">
      <w:start w:val="0"/>
      <w:numFmt w:val="bullet"/>
      <w:lvlText w:val="•"/>
      <w:lvlJc w:val="left"/>
      <w:pPr>
        <w:ind w:left="1310" w:hanging="300"/>
      </w:pPr>
      <w:rPr>
        <w:rFonts w:hint="default"/>
        <w:lang w:val="en-US" w:eastAsia="en-US" w:bidi="ar-SA"/>
      </w:rPr>
    </w:lvl>
    <w:lvl w:ilvl="3" w:tentative="0">
      <w:start w:val="0"/>
      <w:numFmt w:val="bullet"/>
      <w:lvlText w:val="•"/>
      <w:lvlJc w:val="left"/>
      <w:pPr>
        <w:ind w:left="1705" w:hanging="300"/>
      </w:pPr>
      <w:rPr>
        <w:rFonts w:hint="default"/>
        <w:lang w:val="en-US" w:eastAsia="en-US" w:bidi="ar-SA"/>
      </w:rPr>
    </w:lvl>
    <w:lvl w:ilvl="4" w:tentative="0">
      <w:start w:val="0"/>
      <w:numFmt w:val="bullet"/>
      <w:lvlText w:val="•"/>
      <w:lvlJc w:val="left"/>
      <w:pPr>
        <w:ind w:left="2100" w:hanging="300"/>
      </w:pPr>
      <w:rPr>
        <w:rFonts w:hint="default"/>
        <w:lang w:val="en-US" w:eastAsia="en-US" w:bidi="ar-SA"/>
      </w:rPr>
    </w:lvl>
    <w:lvl w:ilvl="5" w:tentative="0">
      <w:start w:val="0"/>
      <w:numFmt w:val="bullet"/>
      <w:lvlText w:val="•"/>
      <w:lvlJc w:val="left"/>
      <w:pPr>
        <w:ind w:left="2495" w:hanging="300"/>
      </w:pPr>
      <w:rPr>
        <w:rFonts w:hint="default"/>
        <w:lang w:val="en-US" w:eastAsia="en-US" w:bidi="ar-SA"/>
      </w:rPr>
    </w:lvl>
    <w:lvl w:ilvl="6" w:tentative="0">
      <w:start w:val="0"/>
      <w:numFmt w:val="bullet"/>
      <w:lvlText w:val="•"/>
      <w:lvlJc w:val="left"/>
      <w:pPr>
        <w:ind w:left="2890" w:hanging="300"/>
      </w:pPr>
      <w:rPr>
        <w:rFonts w:hint="default"/>
        <w:lang w:val="en-US" w:eastAsia="en-US" w:bidi="ar-SA"/>
      </w:rPr>
    </w:lvl>
    <w:lvl w:ilvl="7" w:tentative="0">
      <w:start w:val="0"/>
      <w:numFmt w:val="bullet"/>
      <w:lvlText w:val="•"/>
      <w:lvlJc w:val="left"/>
      <w:pPr>
        <w:ind w:left="3285" w:hanging="300"/>
      </w:pPr>
      <w:rPr>
        <w:rFonts w:hint="default"/>
        <w:lang w:val="en-US" w:eastAsia="en-US" w:bidi="ar-SA"/>
      </w:rPr>
    </w:lvl>
    <w:lvl w:ilvl="8" w:tentative="0">
      <w:start w:val="0"/>
      <w:numFmt w:val="bullet"/>
      <w:lvlText w:val="•"/>
      <w:lvlJc w:val="left"/>
      <w:pPr>
        <w:ind w:left="3680" w:hanging="300"/>
      </w:pPr>
      <w:rPr>
        <w:rFonts w:hint="default"/>
        <w:lang w:val="en-US" w:eastAsia="en-US" w:bidi="ar-SA"/>
      </w:rPr>
    </w:lvl>
  </w:abstractNum>
  <w:abstractNum w:abstractNumId="3">
    <w:nsid w:val="BF205925"/>
    <w:multiLevelType w:val="multilevel"/>
    <w:tmpl w:val="BF205925"/>
    <w:lvl w:ilvl="0" w:tentative="0">
      <w:start w:val="4"/>
      <w:numFmt w:val="decimal"/>
      <w:lvlText w:val="%1"/>
      <w:lvlJc w:val="left"/>
      <w:pPr>
        <w:ind w:left="532" w:hanging="315"/>
        <w:jc w:val="left"/>
      </w:pPr>
      <w:rPr>
        <w:rFonts w:hint="default"/>
        <w:lang w:val="en-US" w:eastAsia="en-US" w:bidi="ar-SA"/>
      </w:rPr>
    </w:lvl>
    <w:lvl w:ilvl="1" w:tentative="0">
      <w:start w:val="1"/>
      <w:numFmt w:val="decimal"/>
      <w:lvlText w:val="%1.%2"/>
      <w:lvlJc w:val="left"/>
      <w:pPr>
        <w:ind w:left="532" w:hanging="315"/>
        <w:jc w:val="left"/>
      </w:pPr>
      <w:rPr>
        <w:rFonts w:hint="default"/>
        <w:spacing w:val="0"/>
        <w:w w:val="100"/>
        <w:lang w:val="en-US" w:eastAsia="en-US" w:bidi="ar-SA"/>
      </w:rPr>
    </w:lvl>
    <w:lvl w:ilvl="2" w:tentative="0">
      <w:start w:val="0"/>
      <w:numFmt w:val="bullet"/>
      <w:lvlText w:val="•"/>
      <w:lvlJc w:val="left"/>
      <w:pPr>
        <w:ind w:left="1326" w:hanging="315"/>
      </w:pPr>
      <w:rPr>
        <w:rFonts w:hint="default"/>
        <w:lang w:val="en-US" w:eastAsia="en-US" w:bidi="ar-SA"/>
      </w:rPr>
    </w:lvl>
    <w:lvl w:ilvl="3" w:tentative="0">
      <w:start w:val="0"/>
      <w:numFmt w:val="bullet"/>
      <w:lvlText w:val="•"/>
      <w:lvlJc w:val="left"/>
      <w:pPr>
        <w:ind w:left="1719" w:hanging="315"/>
      </w:pPr>
      <w:rPr>
        <w:rFonts w:hint="default"/>
        <w:lang w:val="en-US" w:eastAsia="en-US" w:bidi="ar-SA"/>
      </w:rPr>
    </w:lvl>
    <w:lvl w:ilvl="4" w:tentative="0">
      <w:start w:val="0"/>
      <w:numFmt w:val="bullet"/>
      <w:lvlText w:val="•"/>
      <w:lvlJc w:val="left"/>
      <w:pPr>
        <w:ind w:left="2112" w:hanging="315"/>
      </w:pPr>
      <w:rPr>
        <w:rFonts w:hint="default"/>
        <w:lang w:val="en-US" w:eastAsia="en-US" w:bidi="ar-SA"/>
      </w:rPr>
    </w:lvl>
    <w:lvl w:ilvl="5" w:tentative="0">
      <w:start w:val="0"/>
      <w:numFmt w:val="bullet"/>
      <w:lvlText w:val="•"/>
      <w:lvlJc w:val="left"/>
      <w:pPr>
        <w:ind w:left="2505" w:hanging="315"/>
      </w:pPr>
      <w:rPr>
        <w:rFonts w:hint="default"/>
        <w:lang w:val="en-US" w:eastAsia="en-US" w:bidi="ar-SA"/>
      </w:rPr>
    </w:lvl>
    <w:lvl w:ilvl="6" w:tentative="0">
      <w:start w:val="0"/>
      <w:numFmt w:val="bullet"/>
      <w:lvlText w:val="•"/>
      <w:lvlJc w:val="left"/>
      <w:pPr>
        <w:ind w:left="2898" w:hanging="315"/>
      </w:pPr>
      <w:rPr>
        <w:rFonts w:hint="default"/>
        <w:lang w:val="en-US" w:eastAsia="en-US" w:bidi="ar-SA"/>
      </w:rPr>
    </w:lvl>
    <w:lvl w:ilvl="7" w:tentative="0">
      <w:start w:val="0"/>
      <w:numFmt w:val="bullet"/>
      <w:lvlText w:val="•"/>
      <w:lvlJc w:val="left"/>
      <w:pPr>
        <w:ind w:left="3291" w:hanging="315"/>
      </w:pPr>
      <w:rPr>
        <w:rFonts w:hint="default"/>
        <w:lang w:val="en-US" w:eastAsia="en-US" w:bidi="ar-SA"/>
      </w:rPr>
    </w:lvl>
    <w:lvl w:ilvl="8" w:tentative="0">
      <w:start w:val="0"/>
      <w:numFmt w:val="bullet"/>
      <w:lvlText w:val="•"/>
      <w:lvlJc w:val="left"/>
      <w:pPr>
        <w:ind w:left="3684" w:hanging="315"/>
      </w:pPr>
      <w:rPr>
        <w:rFonts w:hint="default"/>
        <w:lang w:val="en-US" w:eastAsia="en-US" w:bidi="ar-SA"/>
      </w:rPr>
    </w:lvl>
  </w:abstractNum>
  <w:abstractNum w:abstractNumId="4">
    <w:nsid w:val="CF092B84"/>
    <w:multiLevelType w:val="multilevel"/>
    <w:tmpl w:val="CF092B84"/>
    <w:lvl w:ilvl="0" w:tentative="0">
      <w:start w:val="2"/>
      <w:numFmt w:val="decimal"/>
      <w:lvlText w:val="%1"/>
      <w:lvlJc w:val="left"/>
      <w:pPr>
        <w:ind w:left="517" w:hanging="300"/>
        <w:jc w:val="left"/>
      </w:pPr>
      <w:rPr>
        <w:rFonts w:hint="default"/>
        <w:lang w:val="en-US" w:eastAsia="en-US" w:bidi="ar-SA"/>
      </w:rPr>
    </w:lvl>
    <w:lvl w:ilvl="1" w:tentative="0">
      <w:start w:val="1"/>
      <w:numFmt w:val="decimal"/>
      <w:lvlText w:val="%1.%2"/>
      <w:lvlJc w:val="left"/>
      <w:pPr>
        <w:ind w:left="517" w:hanging="300"/>
        <w:jc w:val="left"/>
      </w:pPr>
      <w:rPr>
        <w:rFonts w:hint="default"/>
        <w:spacing w:val="0"/>
        <w:w w:val="100"/>
        <w:lang w:val="en-US" w:eastAsia="en-US" w:bidi="ar-SA"/>
      </w:rPr>
    </w:lvl>
    <w:lvl w:ilvl="2" w:tentative="0">
      <w:start w:val="0"/>
      <w:numFmt w:val="bullet"/>
      <w:lvlText w:val="•"/>
      <w:lvlJc w:val="left"/>
      <w:pPr>
        <w:ind w:left="1310" w:hanging="300"/>
      </w:pPr>
      <w:rPr>
        <w:rFonts w:hint="default"/>
        <w:lang w:val="en-US" w:eastAsia="en-US" w:bidi="ar-SA"/>
      </w:rPr>
    </w:lvl>
    <w:lvl w:ilvl="3" w:tentative="0">
      <w:start w:val="0"/>
      <w:numFmt w:val="bullet"/>
      <w:lvlText w:val="•"/>
      <w:lvlJc w:val="left"/>
      <w:pPr>
        <w:ind w:left="1705" w:hanging="300"/>
      </w:pPr>
      <w:rPr>
        <w:rFonts w:hint="default"/>
        <w:lang w:val="en-US" w:eastAsia="en-US" w:bidi="ar-SA"/>
      </w:rPr>
    </w:lvl>
    <w:lvl w:ilvl="4" w:tentative="0">
      <w:start w:val="0"/>
      <w:numFmt w:val="bullet"/>
      <w:lvlText w:val="•"/>
      <w:lvlJc w:val="left"/>
      <w:pPr>
        <w:ind w:left="2100" w:hanging="300"/>
      </w:pPr>
      <w:rPr>
        <w:rFonts w:hint="default"/>
        <w:lang w:val="en-US" w:eastAsia="en-US" w:bidi="ar-SA"/>
      </w:rPr>
    </w:lvl>
    <w:lvl w:ilvl="5" w:tentative="0">
      <w:start w:val="0"/>
      <w:numFmt w:val="bullet"/>
      <w:lvlText w:val="•"/>
      <w:lvlJc w:val="left"/>
      <w:pPr>
        <w:ind w:left="2495" w:hanging="300"/>
      </w:pPr>
      <w:rPr>
        <w:rFonts w:hint="default"/>
        <w:lang w:val="en-US" w:eastAsia="en-US" w:bidi="ar-SA"/>
      </w:rPr>
    </w:lvl>
    <w:lvl w:ilvl="6" w:tentative="0">
      <w:start w:val="0"/>
      <w:numFmt w:val="bullet"/>
      <w:lvlText w:val="•"/>
      <w:lvlJc w:val="left"/>
      <w:pPr>
        <w:ind w:left="2890" w:hanging="300"/>
      </w:pPr>
      <w:rPr>
        <w:rFonts w:hint="default"/>
        <w:lang w:val="en-US" w:eastAsia="en-US" w:bidi="ar-SA"/>
      </w:rPr>
    </w:lvl>
    <w:lvl w:ilvl="7" w:tentative="0">
      <w:start w:val="0"/>
      <w:numFmt w:val="bullet"/>
      <w:lvlText w:val="•"/>
      <w:lvlJc w:val="left"/>
      <w:pPr>
        <w:ind w:left="3285" w:hanging="300"/>
      </w:pPr>
      <w:rPr>
        <w:rFonts w:hint="default"/>
        <w:lang w:val="en-US" w:eastAsia="en-US" w:bidi="ar-SA"/>
      </w:rPr>
    </w:lvl>
    <w:lvl w:ilvl="8" w:tentative="0">
      <w:start w:val="0"/>
      <w:numFmt w:val="bullet"/>
      <w:lvlText w:val="•"/>
      <w:lvlJc w:val="left"/>
      <w:pPr>
        <w:ind w:left="3680" w:hanging="300"/>
      </w:pPr>
      <w:rPr>
        <w:rFonts w:hint="default"/>
        <w:lang w:val="en-US" w:eastAsia="en-US" w:bidi="ar-SA"/>
      </w:rPr>
    </w:lvl>
  </w:abstractNum>
  <w:abstractNum w:abstractNumId="5">
    <w:nsid w:val="D9A00B6D"/>
    <w:multiLevelType w:val="singleLevel"/>
    <w:tmpl w:val="D9A00B6D"/>
    <w:lvl w:ilvl="0" w:tentative="0">
      <w:start w:val="1"/>
      <w:numFmt w:val="decimal"/>
      <w:suff w:val="space"/>
      <w:lvlText w:val="%1."/>
      <w:lvlJc w:val="left"/>
      <w:pPr>
        <w:ind w:left="217" w:leftChars="0" w:firstLine="0" w:firstLineChars="0"/>
      </w:pPr>
    </w:lvl>
  </w:abstractNum>
  <w:abstractNum w:abstractNumId="6">
    <w:nsid w:val="F18BA526"/>
    <w:multiLevelType w:val="singleLevel"/>
    <w:tmpl w:val="F18BA526"/>
    <w:lvl w:ilvl="0" w:tentative="0">
      <w:start w:val="1"/>
      <w:numFmt w:val="decimal"/>
      <w:suff w:val="space"/>
      <w:lvlText w:val="%1."/>
      <w:lvlJc w:val="left"/>
    </w:lvl>
  </w:abstractNum>
  <w:abstractNum w:abstractNumId="7">
    <w:nsid w:val="F7698BBC"/>
    <w:multiLevelType w:val="multilevel"/>
    <w:tmpl w:val="F7698B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53208E"/>
    <w:multiLevelType w:val="multilevel"/>
    <w:tmpl w:val="0053208E"/>
    <w:lvl w:ilvl="0" w:tentative="0">
      <w:start w:val="1"/>
      <w:numFmt w:val="decimal"/>
      <w:lvlText w:val="%1"/>
      <w:lvlJc w:val="left"/>
      <w:pPr>
        <w:ind w:left="577" w:hanging="360"/>
        <w:jc w:val="left"/>
      </w:pPr>
      <w:rPr>
        <w:rFonts w:hint="default"/>
        <w:lang w:val="en-US" w:eastAsia="en-US" w:bidi="ar-SA"/>
      </w:rPr>
    </w:lvl>
    <w:lvl w:ilvl="1" w:tentative="0">
      <w:start w:val="1"/>
      <w:numFmt w:val="decimal"/>
      <w:lvlText w:val="%1.%2"/>
      <w:lvlJc w:val="left"/>
      <w:pPr>
        <w:ind w:left="57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358" w:hanging="360"/>
      </w:pPr>
      <w:rPr>
        <w:rFonts w:hint="default"/>
        <w:lang w:val="en-US" w:eastAsia="en-US" w:bidi="ar-SA"/>
      </w:rPr>
    </w:lvl>
    <w:lvl w:ilvl="3" w:tentative="0">
      <w:start w:val="0"/>
      <w:numFmt w:val="bullet"/>
      <w:lvlText w:val="•"/>
      <w:lvlJc w:val="left"/>
      <w:pPr>
        <w:ind w:left="1747" w:hanging="360"/>
      </w:pPr>
      <w:rPr>
        <w:rFonts w:hint="default"/>
        <w:lang w:val="en-US" w:eastAsia="en-US" w:bidi="ar-SA"/>
      </w:rPr>
    </w:lvl>
    <w:lvl w:ilvl="4" w:tentative="0">
      <w:start w:val="0"/>
      <w:numFmt w:val="bullet"/>
      <w:lvlText w:val="•"/>
      <w:lvlJc w:val="left"/>
      <w:pPr>
        <w:ind w:left="2136" w:hanging="360"/>
      </w:pPr>
      <w:rPr>
        <w:rFonts w:hint="default"/>
        <w:lang w:val="en-US" w:eastAsia="en-US" w:bidi="ar-SA"/>
      </w:rPr>
    </w:lvl>
    <w:lvl w:ilvl="5" w:tentative="0">
      <w:start w:val="0"/>
      <w:numFmt w:val="bullet"/>
      <w:lvlText w:val="•"/>
      <w:lvlJc w:val="left"/>
      <w:pPr>
        <w:ind w:left="2525" w:hanging="360"/>
      </w:pPr>
      <w:rPr>
        <w:rFonts w:hint="default"/>
        <w:lang w:val="en-US" w:eastAsia="en-US" w:bidi="ar-SA"/>
      </w:rPr>
    </w:lvl>
    <w:lvl w:ilvl="6" w:tentative="0">
      <w:start w:val="0"/>
      <w:numFmt w:val="bullet"/>
      <w:lvlText w:val="•"/>
      <w:lvlJc w:val="left"/>
      <w:pPr>
        <w:ind w:left="2914" w:hanging="360"/>
      </w:pPr>
      <w:rPr>
        <w:rFonts w:hint="default"/>
        <w:lang w:val="en-US" w:eastAsia="en-US" w:bidi="ar-SA"/>
      </w:rPr>
    </w:lvl>
    <w:lvl w:ilvl="7" w:tentative="0">
      <w:start w:val="0"/>
      <w:numFmt w:val="bullet"/>
      <w:lvlText w:val="•"/>
      <w:lvlJc w:val="left"/>
      <w:pPr>
        <w:ind w:left="3303" w:hanging="360"/>
      </w:pPr>
      <w:rPr>
        <w:rFonts w:hint="default"/>
        <w:lang w:val="en-US" w:eastAsia="en-US" w:bidi="ar-SA"/>
      </w:rPr>
    </w:lvl>
    <w:lvl w:ilvl="8" w:tentative="0">
      <w:start w:val="0"/>
      <w:numFmt w:val="bullet"/>
      <w:lvlText w:val="•"/>
      <w:lvlJc w:val="left"/>
      <w:pPr>
        <w:ind w:left="3692" w:hanging="360"/>
      </w:pPr>
      <w:rPr>
        <w:rFonts w:hint="default"/>
        <w:lang w:val="en-US" w:eastAsia="en-US" w:bidi="ar-SA"/>
      </w:rPr>
    </w:lvl>
  </w:abstractNum>
  <w:abstractNum w:abstractNumId="9">
    <w:nsid w:val="0248C179"/>
    <w:multiLevelType w:val="multilevel"/>
    <w:tmpl w:val="0248C179"/>
    <w:lvl w:ilvl="0" w:tentative="0">
      <w:start w:val="1"/>
      <w:numFmt w:val="decimal"/>
      <w:lvlText w:val="%1."/>
      <w:lvlJc w:val="left"/>
      <w:pPr>
        <w:ind w:left="619" w:hanging="260"/>
        <w:jc w:val="left"/>
      </w:pPr>
      <w:rPr>
        <w:rFonts w:hint="default"/>
        <w:spacing w:val="0"/>
        <w:w w:val="100"/>
        <w:lang w:val="en-US" w:eastAsia="en-US" w:bidi="ar-SA"/>
      </w:rPr>
    </w:lvl>
    <w:lvl w:ilvl="1" w:tentative="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2" w:tentative="0">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3" w:tentative="0">
      <w:start w:val="0"/>
      <w:numFmt w:val="bullet"/>
      <w:lvlText w:val="•"/>
      <w:lvlJc w:val="left"/>
      <w:pPr>
        <w:ind w:left="2790" w:hanging="360"/>
      </w:pPr>
      <w:rPr>
        <w:rFonts w:hint="default"/>
        <w:lang w:val="en-US" w:eastAsia="en-US" w:bidi="ar-SA"/>
      </w:rPr>
    </w:lvl>
    <w:lvl w:ilvl="4" w:tentative="0">
      <w:start w:val="0"/>
      <w:numFmt w:val="bullet"/>
      <w:lvlText w:val="•"/>
      <w:lvlJc w:val="left"/>
      <w:pPr>
        <w:ind w:left="3780" w:hanging="360"/>
      </w:pPr>
      <w:rPr>
        <w:rFonts w:hint="default"/>
        <w:lang w:val="en-US" w:eastAsia="en-US" w:bidi="ar-SA"/>
      </w:rPr>
    </w:lvl>
    <w:lvl w:ilvl="5" w:tentative="0">
      <w:start w:val="0"/>
      <w:numFmt w:val="bullet"/>
      <w:lvlText w:val="•"/>
      <w:lvlJc w:val="left"/>
      <w:pPr>
        <w:ind w:left="4770" w:hanging="360"/>
      </w:pPr>
      <w:rPr>
        <w:rFonts w:hint="default"/>
        <w:lang w:val="en-US" w:eastAsia="en-US" w:bidi="ar-SA"/>
      </w:rPr>
    </w:lvl>
    <w:lvl w:ilvl="6" w:tentative="0">
      <w:start w:val="0"/>
      <w:numFmt w:val="bullet"/>
      <w:lvlText w:val="•"/>
      <w:lvlJc w:val="left"/>
      <w:pPr>
        <w:ind w:left="5760" w:hanging="360"/>
      </w:pPr>
      <w:rPr>
        <w:rFonts w:hint="default"/>
        <w:lang w:val="en-US" w:eastAsia="en-US" w:bidi="ar-SA"/>
      </w:rPr>
    </w:lvl>
    <w:lvl w:ilvl="7" w:tentative="0">
      <w:start w:val="0"/>
      <w:numFmt w:val="bullet"/>
      <w:lvlText w:val="•"/>
      <w:lvlJc w:val="left"/>
      <w:pPr>
        <w:ind w:left="6750" w:hanging="360"/>
      </w:pPr>
      <w:rPr>
        <w:rFonts w:hint="default"/>
        <w:lang w:val="en-US" w:eastAsia="en-US" w:bidi="ar-SA"/>
      </w:rPr>
    </w:lvl>
    <w:lvl w:ilvl="8" w:tentative="0">
      <w:start w:val="0"/>
      <w:numFmt w:val="bullet"/>
      <w:lvlText w:val="•"/>
      <w:lvlJc w:val="left"/>
      <w:pPr>
        <w:ind w:left="7740" w:hanging="360"/>
      </w:pPr>
      <w:rPr>
        <w:rFonts w:hint="default"/>
        <w:lang w:val="en-US" w:eastAsia="en-US" w:bidi="ar-SA"/>
      </w:rPr>
    </w:lvl>
  </w:abstractNum>
  <w:abstractNum w:abstractNumId="10">
    <w:nsid w:val="03D62ECE"/>
    <w:multiLevelType w:val="multilevel"/>
    <w:tmpl w:val="03D62ECE"/>
    <w:lvl w:ilvl="0" w:tentative="0">
      <w:start w:val="1"/>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1">
    <w:nsid w:val="1115CB65"/>
    <w:multiLevelType w:val="singleLevel"/>
    <w:tmpl w:val="1115CB65"/>
    <w:lvl w:ilvl="0" w:tentative="0">
      <w:start w:val="1"/>
      <w:numFmt w:val="decimal"/>
      <w:suff w:val="space"/>
      <w:lvlText w:val="%1."/>
      <w:lvlJc w:val="left"/>
    </w:lvl>
  </w:abstractNum>
  <w:abstractNum w:abstractNumId="12">
    <w:nsid w:val="25B654F3"/>
    <w:multiLevelType w:val="multilevel"/>
    <w:tmpl w:val="25B654F3"/>
    <w:lvl w:ilvl="0" w:tentative="0">
      <w:start w:val="2"/>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3" w:tentative="0">
      <w:start w:val="0"/>
      <w:numFmt w:val="bullet"/>
      <w:lvlText w:val="•"/>
      <w:lvlJc w:val="left"/>
      <w:pPr>
        <w:ind w:left="1525" w:hanging="360"/>
      </w:pPr>
      <w:rPr>
        <w:rFonts w:hint="default"/>
        <w:lang w:val="en-US" w:eastAsia="en-US" w:bidi="ar-SA"/>
      </w:rPr>
    </w:lvl>
    <w:lvl w:ilvl="4" w:tentative="0">
      <w:start w:val="0"/>
      <w:numFmt w:val="bullet"/>
      <w:lvlText w:val="•"/>
      <w:lvlJc w:val="left"/>
      <w:pPr>
        <w:ind w:left="1747" w:hanging="360"/>
      </w:pPr>
      <w:rPr>
        <w:rFonts w:hint="default"/>
        <w:lang w:val="en-US" w:eastAsia="en-US" w:bidi="ar-SA"/>
      </w:rPr>
    </w:lvl>
    <w:lvl w:ilvl="5" w:tentative="0">
      <w:start w:val="0"/>
      <w:numFmt w:val="bullet"/>
      <w:lvlText w:val="•"/>
      <w:lvlJc w:val="left"/>
      <w:pPr>
        <w:ind w:left="1970" w:hanging="360"/>
      </w:pPr>
      <w:rPr>
        <w:rFonts w:hint="default"/>
        <w:lang w:val="en-US" w:eastAsia="en-US" w:bidi="ar-SA"/>
      </w:rPr>
    </w:lvl>
    <w:lvl w:ilvl="6" w:tentative="0">
      <w:start w:val="0"/>
      <w:numFmt w:val="bullet"/>
      <w:lvlText w:val="•"/>
      <w:lvlJc w:val="left"/>
      <w:pPr>
        <w:ind w:left="2193" w:hanging="360"/>
      </w:pPr>
      <w:rPr>
        <w:rFonts w:hint="default"/>
        <w:lang w:val="en-US" w:eastAsia="en-US" w:bidi="ar-SA"/>
      </w:rPr>
    </w:lvl>
    <w:lvl w:ilvl="7" w:tentative="0">
      <w:start w:val="0"/>
      <w:numFmt w:val="bullet"/>
      <w:lvlText w:val="•"/>
      <w:lvlJc w:val="left"/>
      <w:pPr>
        <w:ind w:left="2415" w:hanging="360"/>
      </w:pPr>
      <w:rPr>
        <w:rFonts w:hint="default"/>
        <w:lang w:val="en-US" w:eastAsia="en-US" w:bidi="ar-SA"/>
      </w:rPr>
    </w:lvl>
    <w:lvl w:ilvl="8" w:tentative="0">
      <w:start w:val="0"/>
      <w:numFmt w:val="bullet"/>
      <w:lvlText w:val="•"/>
      <w:lvlJc w:val="left"/>
      <w:pPr>
        <w:ind w:left="2638" w:hanging="360"/>
      </w:pPr>
      <w:rPr>
        <w:rFonts w:hint="default"/>
        <w:lang w:val="en-US" w:eastAsia="en-US" w:bidi="ar-SA"/>
      </w:rPr>
    </w:lvl>
  </w:abstractNum>
  <w:abstractNum w:abstractNumId="13">
    <w:nsid w:val="4C6D6008"/>
    <w:multiLevelType w:val="multilevel"/>
    <w:tmpl w:val="4C6D6008"/>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4">
    <w:nsid w:val="59ADCABA"/>
    <w:multiLevelType w:val="multilevel"/>
    <w:tmpl w:val="59ADCABA"/>
    <w:lvl w:ilvl="0" w:tentative="0">
      <w:start w:val="3"/>
      <w:numFmt w:val="decimal"/>
      <w:lvlText w:val="%1"/>
      <w:lvlJc w:val="left"/>
      <w:pPr>
        <w:ind w:left="517" w:hanging="300"/>
        <w:jc w:val="left"/>
      </w:pPr>
      <w:rPr>
        <w:rFonts w:hint="default"/>
        <w:lang w:val="en-US" w:eastAsia="en-US" w:bidi="ar-SA"/>
      </w:rPr>
    </w:lvl>
    <w:lvl w:ilvl="1" w:tentative="0">
      <w:start w:val="1"/>
      <w:numFmt w:val="decimal"/>
      <w:lvlText w:val="%1.%2"/>
      <w:lvlJc w:val="left"/>
      <w:pPr>
        <w:ind w:left="517" w:hanging="300"/>
        <w:jc w:val="left"/>
      </w:pPr>
      <w:rPr>
        <w:rFonts w:hint="default"/>
        <w:spacing w:val="0"/>
        <w:w w:val="100"/>
        <w:lang w:val="en-US" w:eastAsia="en-US" w:bidi="ar-SA"/>
      </w:rPr>
    </w:lvl>
    <w:lvl w:ilvl="2" w:tentative="0">
      <w:start w:val="0"/>
      <w:numFmt w:val="bullet"/>
      <w:lvlText w:val="•"/>
      <w:lvlJc w:val="left"/>
      <w:pPr>
        <w:ind w:left="1310" w:hanging="300"/>
      </w:pPr>
      <w:rPr>
        <w:rFonts w:hint="default"/>
        <w:lang w:val="en-US" w:eastAsia="en-US" w:bidi="ar-SA"/>
      </w:rPr>
    </w:lvl>
    <w:lvl w:ilvl="3" w:tentative="0">
      <w:start w:val="0"/>
      <w:numFmt w:val="bullet"/>
      <w:lvlText w:val="•"/>
      <w:lvlJc w:val="left"/>
      <w:pPr>
        <w:ind w:left="1705" w:hanging="300"/>
      </w:pPr>
      <w:rPr>
        <w:rFonts w:hint="default"/>
        <w:lang w:val="en-US" w:eastAsia="en-US" w:bidi="ar-SA"/>
      </w:rPr>
    </w:lvl>
    <w:lvl w:ilvl="4" w:tentative="0">
      <w:start w:val="0"/>
      <w:numFmt w:val="bullet"/>
      <w:lvlText w:val="•"/>
      <w:lvlJc w:val="left"/>
      <w:pPr>
        <w:ind w:left="2100" w:hanging="300"/>
      </w:pPr>
      <w:rPr>
        <w:rFonts w:hint="default"/>
        <w:lang w:val="en-US" w:eastAsia="en-US" w:bidi="ar-SA"/>
      </w:rPr>
    </w:lvl>
    <w:lvl w:ilvl="5" w:tentative="0">
      <w:start w:val="0"/>
      <w:numFmt w:val="bullet"/>
      <w:lvlText w:val="•"/>
      <w:lvlJc w:val="left"/>
      <w:pPr>
        <w:ind w:left="2495" w:hanging="300"/>
      </w:pPr>
      <w:rPr>
        <w:rFonts w:hint="default"/>
        <w:lang w:val="en-US" w:eastAsia="en-US" w:bidi="ar-SA"/>
      </w:rPr>
    </w:lvl>
    <w:lvl w:ilvl="6" w:tentative="0">
      <w:start w:val="0"/>
      <w:numFmt w:val="bullet"/>
      <w:lvlText w:val="•"/>
      <w:lvlJc w:val="left"/>
      <w:pPr>
        <w:ind w:left="2890" w:hanging="300"/>
      </w:pPr>
      <w:rPr>
        <w:rFonts w:hint="default"/>
        <w:lang w:val="en-US" w:eastAsia="en-US" w:bidi="ar-SA"/>
      </w:rPr>
    </w:lvl>
    <w:lvl w:ilvl="7" w:tentative="0">
      <w:start w:val="0"/>
      <w:numFmt w:val="bullet"/>
      <w:lvlText w:val="•"/>
      <w:lvlJc w:val="left"/>
      <w:pPr>
        <w:ind w:left="3285" w:hanging="300"/>
      </w:pPr>
      <w:rPr>
        <w:rFonts w:hint="default"/>
        <w:lang w:val="en-US" w:eastAsia="en-US" w:bidi="ar-SA"/>
      </w:rPr>
    </w:lvl>
    <w:lvl w:ilvl="8" w:tentative="0">
      <w:start w:val="0"/>
      <w:numFmt w:val="bullet"/>
      <w:lvlText w:val="•"/>
      <w:lvlJc w:val="left"/>
      <w:pPr>
        <w:ind w:left="3680" w:hanging="300"/>
      </w:pPr>
      <w:rPr>
        <w:rFonts w:hint="default"/>
        <w:lang w:val="en-US" w:eastAsia="en-US" w:bidi="ar-SA"/>
      </w:rPr>
    </w:lvl>
  </w:abstractNum>
  <w:abstractNum w:abstractNumId="15">
    <w:nsid w:val="72183CF9"/>
    <w:multiLevelType w:val="multilevel"/>
    <w:tmpl w:val="72183CF9"/>
    <w:lvl w:ilvl="0" w:tentative="0">
      <w:start w:val="3"/>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080" w:hanging="720"/>
      </w:pPr>
      <w:rPr>
        <w:rFonts w:hint="default" w:ascii="Tahoma" w:hAnsi="Tahoma" w:eastAsia="Tahoma" w:cs="Tahoma"/>
        <w:spacing w:val="0"/>
        <w:w w:val="100"/>
        <w:lang w:val="en-US" w:eastAsia="en-US" w:bidi="ar-SA"/>
      </w:rPr>
    </w:lvl>
    <w:lvl w:ilvl="3" w:tentative="0">
      <w:start w:val="0"/>
      <w:numFmt w:val="bullet"/>
      <w:lvlText w:val="•"/>
      <w:lvlJc w:val="left"/>
      <w:pPr>
        <w:ind w:left="2895" w:hanging="720"/>
      </w:pPr>
      <w:rPr>
        <w:rFonts w:hint="default"/>
        <w:lang w:val="en-US" w:eastAsia="en-US" w:bidi="ar-SA"/>
      </w:rPr>
    </w:lvl>
    <w:lvl w:ilvl="4" w:tentative="0">
      <w:start w:val="0"/>
      <w:numFmt w:val="bullet"/>
      <w:lvlText w:val="•"/>
      <w:lvlJc w:val="left"/>
      <w:pPr>
        <w:ind w:left="3870" w:hanging="720"/>
      </w:pPr>
      <w:rPr>
        <w:rFonts w:hint="default"/>
        <w:lang w:val="en-US" w:eastAsia="en-US" w:bidi="ar-SA"/>
      </w:rPr>
    </w:lvl>
    <w:lvl w:ilvl="5" w:tentative="0">
      <w:start w:val="0"/>
      <w:numFmt w:val="bullet"/>
      <w:lvlText w:val="•"/>
      <w:lvlJc w:val="left"/>
      <w:pPr>
        <w:ind w:left="4845" w:hanging="720"/>
      </w:pPr>
      <w:rPr>
        <w:rFonts w:hint="default"/>
        <w:lang w:val="en-US" w:eastAsia="en-US" w:bidi="ar-SA"/>
      </w:rPr>
    </w:lvl>
    <w:lvl w:ilvl="6" w:tentative="0">
      <w:start w:val="0"/>
      <w:numFmt w:val="bullet"/>
      <w:lvlText w:val="•"/>
      <w:lvlJc w:val="left"/>
      <w:pPr>
        <w:ind w:left="5820" w:hanging="720"/>
      </w:pPr>
      <w:rPr>
        <w:rFonts w:hint="default"/>
        <w:lang w:val="en-US" w:eastAsia="en-US" w:bidi="ar-SA"/>
      </w:rPr>
    </w:lvl>
    <w:lvl w:ilvl="7" w:tentative="0">
      <w:start w:val="0"/>
      <w:numFmt w:val="bullet"/>
      <w:lvlText w:val="•"/>
      <w:lvlJc w:val="left"/>
      <w:pPr>
        <w:ind w:left="6795" w:hanging="720"/>
      </w:pPr>
      <w:rPr>
        <w:rFonts w:hint="default"/>
        <w:lang w:val="en-US" w:eastAsia="en-US" w:bidi="ar-SA"/>
      </w:rPr>
    </w:lvl>
    <w:lvl w:ilvl="8" w:tentative="0">
      <w:start w:val="0"/>
      <w:numFmt w:val="bullet"/>
      <w:lvlText w:val="•"/>
      <w:lvlJc w:val="left"/>
      <w:pPr>
        <w:ind w:left="7770" w:hanging="720"/>
      </w:pPr>
      <w:rPr>
        <w:rFonts w:hint="default"/>
        <w:lang w:val="en-US" w:eastAsia="en-US" w:bidi="ar-SA"/>
      </w:rPr>
    </w:lvl>
  </w:abstractNum>
  <w:num w:numId="1">
    <w:abstractNumId w:val="8"/>
  </w:num>
  <w:num w:numId="2">
    <w:abstractNumId w:val="4"/>
  </w:num>
  <w:num w:numId="3">
    <w:abstractNumId w:val="14"/>
  </w:num>
  <w:num w:numId="4">
    <w:abstractNumId w:val="3"/>
  </w:num>
  <w:num w:numId="5">
    <w:abstractNumId w:val="2"/>
  </w:num>
  <w:num w:numId="6">
    <w:abstractNumId w:val="10"/>
  </w:num>
  <w:num w:numId="7">
    <w:abstractNumId w:val="12"/>
  </w:num>
  <w:num w:numId="8">
    <w:abstractNumId w:val="6"/>
  </w:num>
  <w:num w:numId="9">
    <w:abstractNumId w:val="15"/>
  </w:num>
  <w:num w:numId="10">
    <w:abstractNumId w:val="5"/>
  </w:num>
  <w:num w:numId="11">
    <w:abstractNumId w:val="9"/>
  </w:num>
  <w:num w:numId="12">
    <w:abstractNumId w:val="8"/>
    <w:lvlOverride w:ilvl="0">
      <w:startOverride w:val="1"/>
    </w:lvlOverride>
  </w:num>
  <w:num w:numId="13">
    <w:abstractNumId w:val="0"/>
  </w:num>
  <w:num w:numId="14">
    <w:abstractNumId w:val="13"/>
  </w:num>
  <w:num w:numId="15">
    <w:abstractNumId w:val="7"/>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943DCD"/>
    <w:rsid w:val="03E413B5"/>
    <w:rsid w:val="242E0515"/>
    <w:rsid w:val="2DDD09AD"/>
    <w:rsid w:val="60F81736"/>
    <w:rsid w:val="720C16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359"/>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next w:val="1"/>
    <w:qFormat/>
    <w:uiPriority w:val="1"/>
    <w:pPr>
      <w:ind w:left="778"/>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59"/>
      <w:outlineLvl w:val="3"/>
    </w:pPr>
    <w:rPr>
      <w:rFonts w:ascii="Times New Roman" w:hAnsi="Times New Roman" w:eastAsia="Times New Roman" w:cs="Times New Roman"/>
      <w:sz w:val="28"/>
      <w:szCs w:val="28"/>
      <w:lang w:val="en-US" w:eastAsia="en-US" w:bidi="ar-SA"/>
    </w:rPr>
  </w:style>
  <w:style w:type="paragraph" w:styleId="5">
    <w:name w:val="heading 4"/>
    <w:basedOn w:val="1"/>
    <w:qFormat/>
    <w:uiPriority w:val="1"/>
    <w:pPr>
      <w:ind w:left="618"/>
      <w:outlineLvl w:val="4"/>
    </w:pPr>
    <w:rPr>
      <w:rFonts w:ascii="Times New Roman" w:hAnsi="Times New Roman" w:eastAsia="Times New Roman" w:cs="Times New Roman"/>
      <w:b/>
      <w:bCs/>
      <w:sz w:val="26"/>
      <w:szCs w:val="26"/>
      <w:lang w:val="en-US" w:eastAsia="en-US" w:bidi="ar-SA"/>
    </w:rPr>
  </w:style>
  <w:style w:type="paragraph" w:styleId="6">
    <w:name w:val="heading 5"/>
    <w:basedOn w:val="1"/>
    <w:qFormat/>
    <w:uiPriority w:val="1"/>
    <w:pPr>
      <w:ind w:left="618" w:hanging="259"/>
      <w:outlineLvl w:val="5"/>
    </w:pPr>
    <w:rPr>
      <w:rFonts w:ascii="Times New Roman" w:hAnsi="Times New Roman" w:eastAsia="Times New Roman" w:cs="Times New Roman"/>
      <w:sz w:val="26"/>
      <w:szCs w:val="26"/>
      <w:lang w:val="en-US" w:eastAsia="en-US" w:bidi="ar-SA"/>
    </w:rPr>
  </w:style>
  <w:style w:type="paragraph" w:styleId="7">
    <w:name w:val="heading 6"/>
    <w:basedOn w:val="1"/>
    <w:qFormat/>
    <w:uiPriority w:val="1"/>
    <w:pPr>
      <w:ind w:left="1079" w:hanging="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character" w:styleId="11">
    <w:name w:val="Emphasis"/>
    <w:basedOn w:val="8"/>
    <w:qFormat/>
    <w:uiPriority w:val="0"/>
    <w:rPr>
      <w:i/>
      <w:iCs/>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basedOn w:val="1"/>
    <w:qFormat/>
    <w:uiPriority w:val="1"/>
    <w:pPr>
      <w:jc w:val="center"/>
    </w:pPr>
    <w:rPr>
      <w:rFonts w:ascii="Times New Roman" w:hAnsi="Times New Roman" w:eastAsia="Times New Roman" w:cs="Times New Roman"/>
      <w:b/>
      <w:bCs/>
      <w:sz w:val="48"/>
      <w:szCs w:val="48"/>
      <w:lang w:val="en-US"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1079" w:hanging="360"/>
    </w:pPr>
    <w:rPr>
      <w:rFonts w:ascii="Times New Roman" w:hAnsi="Times New Roman" w:eastAsia="Times New Roman" w:cs="Times New Roman"/>
      <w:lang w:val="en-US" w:eastAsia="en-US" w:bidi="ar-SA"/>
    </w:rPr>
  </w:style>
  <w:style w:type="paragraph" w:customStyle="1" w:styleId="20">
    <w:name w:val="Table Paragraph"/>
    <w:basedOn w:val="1"/>
    <w:qFormat/>
    <w:uiPriority w:val="1"/>
    <w:pPr>
      <w:spacing w:before="2"/>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2308</Words>
  <Characters>14295</Characters>
  <TotalTime>6</TotalTime>
  <ScaleCrop>false</ScaleCrop>
  <LinksUpToDate>false</LinksUpToDate>
  <CharactersWithSpaces>16406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2026-05-02T06:51:00Z</dcterms:created>
  <dc:creator>rloka</dc:creator>
  <cp:lastModifiedBy>Rohit Lokare</cp:lastModifiedBy>
  <dcterms:modified xsi:type="dcterms:W3CDTF">2026-05-05T08:49:18Z</dcterms:modified>
  <dc:title>Power BI VISUALIZATION Final (1) - Google Docs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2026-05-02T00:00:00Z</vt:filetime>
  </property>
  <property fmtid="{D5CDD505-2E9C-101B-9397-08002B2CF9AE}" pid="5" name="Producer">
    <vt:lpwstr>Skia/PDF m147</vt:lpwstr>
  </property>
  <property fmtid="{D5CDD505-2E9C-101B-9397-08002B2CF9AE}" pid="6" name="KSOTemplateDocerSaveRecord">
    <vt:lpwstr>eyJoZGlkIjoiNWMyYTc1Y2M3MGM5YWZmNzQxN2ZlYjFmYTRiNjU4ODciLCJ1c2VySWQiOiI1Njc2MTE5OTE3NDQifQ==</vt:lpwstr>
  </property>
  <property fmtid="{D5CDD505-2E9C-101B-9397-08002B2CF9AE}" pid="7" name="KSOProductBuildVer">
    <vt:lpwstr>1033-12.1.0.25862</vt:lpwstr>
  </property>
  <property fmtid="{D5CDD505-2E9C-101B-9397-08002B2CF9AE}" pid="8" name="ICV">
    <vt:lpwstr>B1BB9AD28C80478C9030C8AF75B8D69F_13</vt:lpwstr>
  </property>
</Properties>
</file>